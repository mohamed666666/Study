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197" w:rsidRPr="00633A6B" w:rsidRDefault="006D6197" w:rsidP="000B6C10">
      <w:pPr>
        <w:jc w:val="center"/>
        <w:rPr>
          <w:rFonts w:cs="PT Bold Heading"/>
          <w:b/>
          <w:bCs/>
          <w:sz w:val="40"/>
          <w:szCs w:val="40"/>
          <w:rtl/>
        </w:rPr>
      </w:pPr>
      <w:r w:rsidRPr="00633A6B">
        <w:rPr>
          <w:rFonts w:cs="PT Bold Heading" w:hint="cs"/>
          <w:b/>
          <w:bCs/>
          <w:sz w:val="40"/>
          <w:szCs w:val="40"/>
          <w:rtl/>
        </w:rPr>
        <w:t>خطبة (</w:t>
      </w:r>
      <w:r w:rsidR="000B6C10" w:rsidRPr="00633A6B">
        <w:rPr>
          <w:rFonts w:cs="PT Bold Heading" w:hint="cs"/>
          <w:b/>
          <w:bCs/>
          <w:sz w:val="40"/>
          <w:szCs w:val="40"/>
          <w:rtl/>
        </w:rPr>
        <w:t xml:space="preserve"> </w:t>
      </w:r>
      <w:r w:rsidR="00956823" w:rsidRPr="00630F87">
        <w:rPr>
          <w:rFonts w:hint="cs"/>
          <w:b/>
          <w:bCs/>
          <w:sz w:val="40"/>
          <w:szCs w:val="40"/>
          <w:rtl/>
        </w:rPr>
        <w:t>أسفار وأخطار</w:t>
      </w:r>
      <w:r w:rsidRPr="00633A6B">
        <w:rPr>
          <w:rFonts w:cs="PT Bold Heading" w:hint="cs"/>
          <w:b/>
          <w:bCs/>
          <w:sz w:val="40"/>
          <w:szCs w:val="40"/>
          <w:rtl/>
        </w:rPr>
        <w:t>)</w:t>
      </w:r>
    </w:p>
    <w:p w:rsidR="00630F87" w:rsidRPr="00630F87" w:rsidRDefault="009704F2" w:rsidP="003218D6">
      <w:pPr>
        <w:jc w:val="both"/>
        <w:rPr>
          <w:b/>
          <w:bCs/>
          <w:sz w:val="40"/>
          <w:szCs w:val="40"/>
          <w:rtl/>
        </w:rPr>
      </w:pPr>
      <w:r w:rsidRPr="00633A6B">
        <w:rPr>
          <w:rFonts w:hint="cs"/>
          <w:b/>
          <w:bCs/>
          <w:sz w:val="40"/>
          <w:szCs w:val="40"/>
          <w:rtl/>
        </w:rPr>
        <w:t xml:space="preserve">أما بعد .. </w:t>
      </w:r>
      <w:r w:rsidR="00630F87" w:rsidRPr="00630F87">
        <w:rPr>
          <w:rFonts w:hint="cs"/>
          <w:b/>
          <w:bCs/>
          <w:sz w:val="40"/>
          <w:szCs w:val="40"/>
          <w:rtl/>
        </w:rPr>
        <w:t>بعد طول انتظار وترقب ..</w:t>
      </w:r>
      <w:r w:rsidR="003218D6">
        <w:rPr>
          <w:rFonts w:hint="cs"/>
          <w:b/>
          <w:bCs/>
          <w:sz w:val="40"/>
          <w:szCs w:val="40"/>
          <w:rtl/>
        </w:rPr>
        <w:t xml:space="preserve"> انقضت الامتحانات، ووزعت الشهادات</w:t>
      </w:r>
      <w:r w:rsidR="00630F87" w:rsidRPr="00630F87">
        <w:rPr>
          <w:rFonts w:hint="cs"/>
          <w:b/>
          <w:bCs/>
          <w:sz w:val="40"/>
          <w:szCs w:val="40"/>
          <w:rtl/>
        </w:rPr>
        <w:t xml:space="preserve">، وبدأت الطيور تهاجر، وعن </w:t>
      </w:r>
      <w:r w:rsidR="00426D23">
        <w:rPr>
          <w:rFonts w:hint="cs"/>
          <w:b/>
          <w:bCs/>
          <w:sz w:val="40"/>
          <w:szCs w:val="40"/>
          <w:rtl/>
        </w:rPr>
        <w:t>مواطنها</w:t>
      </w:r>
      <w:r w:rsidR="00630F87" w:rsidRPr="00630F87">
        <w:rPr>
          <w:rFonts w:hint="cs"/>
          <w:b/>
          <w:bCs/>
          <w:sz w:val="40"/>
          <w:szCs w:val="40"/>
          <w:rtl/>
        </w:rPr>
        <w:t xml:space="preserve"> تغادر .. فامتلأت السيارات والطائرات، وازدحمت السفن والقطارات، التي تقل الملايين من المسافرين إلى الخارج .</w:t>
      </w:r>
    </w:p>
    <w:p w:rsidR="00630F87" w:rsidRPr="00630F87" w:rsidRDefault="00630F87" w:rsidP="00630F87">
      <w:pPr>
        <w:jc w:val="both"/>
        <w:rPr>
          <w:b/>
          <w:bCs/>
          <w:sz w:val="40"/>
          <w:szCs w:val="40"/>
          <w:rtl/>
        </w:rPr>
      </w:pPr>
      <w:r w:rsidRPr="00630F87">
        <w:rPr>
          <w:rFonts w:hint="cs"/>
          <w:b/>
          <w:bCs/>
          <w:sz w:val="40"/>
          <w:szCs w:val="40"/>
          <w:rtl/>
        </w:rPr>
        <w:t>في دول الخليج فقط، أكثر من 8 مليون و800 ألف خليجي يسافرون سنوياً إلى الخارج .</w:t>
      </w:r>
    </w:p>
    <w:p w:rsidR="00630F87" w:rsidRDefault="00630F87" w:rsidP="003B2A38">
      <w:pPr>
        <w:jc w:val="both"/>
        <w:rPr>
          <w:b/>
          <w:bCs/>
          <w:sz w:val="40"/>
          <w:szCs w:val="40"/>
          <w:rtl/>
        </w:rPr>
      </w:pPr>
      <w:r w:rsidRPr="00630F87">
        <w:rPr>
          <w:rFonts w:hint="cs"/>
          <w:b/>
          <w:bCs/>
          <w:sz w:val="40"/>
          <w:szCs w:val="40"/>
          <w:rtl/>
        </w:rPr>
        <w:t>نظرة سريعة إلى صحفنا ومجلاتنا, تطلعك على لافتاتِ وإعلانات لقضاءِ الإجازة الصيفية في</w:t>
      </w:r>
      <w:r w:rsidR="003B2A38">
        <w:rPr>
          <w:rFonts w:hint="cs"/>
          <w:b/>
          <w:bCs/>
          <w:sz w:val="40"/>
          <w:szCs w:val="40"/>
          <w:rtl/>
        </w:rPr>
        <w:t xml:space="preserve"> مختلف دول</w:t>
      </w:r>
      <w:r w:rsidRPr="00630F87">
        <w:rPr>
          <w:rFonts w:hint="cs"/>
          <w:b/>
          <w:bCs/>
          <w:sz w:val="40"/>
          <w:szCs w:val="40"/>
          <w:rtl/>
        </w:rPr>
        <w:t xml:space="preserve"> العالم</w:t>
      </w:r>
      <w:r w:rsidR="003B2A38">
        <w:rPr>
          <w:rFonts w:hint="cs"/>
          <w:b/>
          <w:bCs/>
          <w:sz w:val="40"/>
          <w:szCs w:val="40"/>
          <w:rtl/>
        </w:rPr>
        <w:t xml:space="preserve"> </w:t>
      </w:r>
      <w:r w:rsidR="00426D23">
        <w:rPr>
          <w:rFonts w:hint="cs"/>
          <w:b/>
          <w:bCs/>
          <w:sz w:val="40"/>
          <w:szCs w:val="40"/>
          <w:rtl/>
        </w:rPr>
        <w:t>.</w:t>
      </w:r>
    </w:p>
    <w:p w:rsidR="00C43FF6" w:rsidRPr="00630F87" w:rsidRDefault="00C43FF6" w:rsidP="00630F87">
      <w:pPr>
        <w:jc w:val="both"/>
        <w:rPr>
          <w:b/>
          <w:bCs/>
          <w:sz w:val="40"/>
          <w:szCs w:val="40"/>
          <w:rtl/>
        </w:rPr>
      </w:pPr>
      <w:r>
        <w:rPr>
          <w:rFonts w:hint="cs"/>
          <w:b/>
          <w:bCs/>
          <w:sz w:val="40"/>
          <w:szCs w:val="40"/>
          <w:rtl/>
        </w:rPr>
        <w:t>ومن هنا، انقسم الناس، ما بين سائح رابح، منتفع بسفره، وما بين مغامر بدينه، مضح بأخلاقه ومبادئه .</w:t>
      </w:r>
    </w:p>
    <w:p w:rsidR="00630F87" w:rsidRPr="00630F87" w:rsidRDefault="00630F87" w:rsidP="00630F87">
      <w:pPr>
        <w:jc w:val="both"/>
        <w:rPr>
          <w:b/>
          <w:bCs/>
          <w:sz w:val="40"/>
          <w:szCs w:val="40"/>
          <w:rtl/>
        </w:rPr>
      </w:pPr>
      <w:r w:rsidRPr="00630F87">
        <w:rPr>
          <w:rFonts w:hint="cs"/>
          <w:b/>
          <w:bCs/>
          <w:sz w:val="40"/>
          <w:szCs w:val="40"/>
          <w:rtl/>
        </w:rPr>
        <w:t>عباد الله .. لا شك أن السفر له فوائد كثيرة ، كما قيل:</w:t>
      </w:r>
    </w:p>
    <w:p w:rsidR="00630F87" w:rsidRPr="00C43FF6" w:rsidRDefault="00630F87" w:rsidP="00630F87">
      <w:pPr>
        <w:jc w:val="both"/>
        <w:rPr>
          <w:b/>
          <w:bCs/>
          <w:sz w:val="36"/>
          <w:szCs w:val="36"/>
          <w:rtl/>
        </w:rPr>
      </w:pPr>
      <w:r w:rsidRPr="00C43FF6">
        <w:rPr>
          <w:rFonts w:hint="cs"/>
          <w:b/>
          <w:bCs/>
          <w:sz w:val="36"/>
          <w:szCs w:val="36"/>
          <w:rtl/>
        </w:rPr>
        <w:t>تغرب عن الأوطان في طلب</w:t>
      </w:r>
      <w:r w:rsidR="00C43FF6" w:rsidRPr="00C43FF6">
        <w:rPr>
          <w:rFonts w:hint="cs"/>
          <w:b/>
          <w:bCs/>
          <w:sz w:val="36"/>
          <w:szCs w:val="36"/>
          <w:rtl/>
        </w:rPr>
        <w:t xml:space="preserve"> العلا/وسافر ففي الأسفار</w:t>
      </w:r>
      <w:r w:rsidRPr="00C43FF6">
        <w:rPr>
          <w:rFonts w:hint="cs"/>
          <w:b/>
          <w:bCs/>
          <w:sz w:val="36"/>
          <w:szCs w:val="36"/>
          <w:rtl/>
        </w:rPr>
        <w:t>خمس فوائد</w:t>
      </w:r>
    </w:p>
    <w:p w:rsidR="00630F87" w:rsidRPr="00C43FF6" w:rsidRDefault="00630F87" w:rsidP="00630F87">
      <w:pPr>
        <w:jc w:val="both"/>
        <w:rPr>
          <w:b/>
          <w:bCs/>
          <w:sz w:val="38"/>
          <w:szCs w:val="38"/>
          <w:rtl/>
        </w:rPr>
      </w:pPr>
      <w:r w:rsidRPr="00C43FF6">
        <w:rPr>
          <w:rFonts w:hint="cs"/>
          <w:b/>
          <w:bCs/>
          <w:sz w:val="38"/>
          <w:szCs w:val="38"/>
          <w:rtl/>
        </w:rPr>
        <w:t>تفرّجُ همٍّ واكتسابُ معيشة/وعلمٌ وآدابٌ وصحبةُ ماجد</w:t>
      </w:r>
    </w:p>
    <w:p w:rsidR="00630F87" w:rsidRPr="00630F87" w:rsidRDefault="00630F87" w:rsidP="009017C5">
      <w:pPr>
        <w:jc w:val="both"/>
        <w:rPr>
          <w:b/>
          <w:bCs/>
          <w:sz w:val="40"/>
          <w:szCs w:val="40"/>
          <w:rtl/>
        </w:rPr>
      </w:pPr>
      <w:r w:rsidRPr="00630F87">
        <w:rPr>
          <w:rFonts w:hint="cs"/>
          <w:b/>
          <w:bCs/>
          <w:sz w:val="40"/>
          <w:szCs w:val="40"/>
          <w:rtl/>
        </w:rPr>
        <w:t xml:space="preserve">وعلى الرغم من هذه الفوائد ، فإن السفر </w:t>
      </w:r>
      <w:r w:rsidR="00C43FF6">
        <w:rPr>
          <w:rFonts w:hint="cs"/>
          <w:b/>
          <w:bCs/>
          <w:sz w:val="40"/>
          <w:szCs w:val="40"/>
          <w:rtl/>
        </w:rPr>
        <w:t xml:space="preserve">قد يتحول </w:t>
      </w:r>
      <w:r w:rsidR="00FE6719">
        <w:rPr>
          <w:rFonts w:hint="cs"/>
          <w:b/>
          <w:bCs/>
          <w:sz w:val="40"/>
          <w:szCs w:val="40"/>
          <w:rtl/>
        </w:rPr>
        <w:t>عن</w:t>
      </w:r>
      <w:r w:rsidR="009017C5">
        <w:rPr>
          <w:rFonts w:hint="cs"/>
          <w:b/>
          <w:bCs/>
          <w:sz w:val="40"/>
          <w:szCs w:val="40"/>
          <w:rtl/>
        </w:rPr>
        <w:t>د</w:t>
      </w:r>
      <w:r w:rsidR="00FE6719">
        <w:rPr>
          <w:rFonts w:hint="cs"/>
          <w:b/>
          <w:bCs/>
          <w:sz w:val="40"/>
          <w:szCs w:val="40"/>
          <w:rtl/>
        </w:rPr>
        <w:t xml:space="preserve"> البعض </w:t>
      </w:r>
      <w:r w:rsidR="00C43FF6">
        <w:rPr>
          <w:rFonts w:hint="cs"/>
          <w:b/>
          <w:bCs/>
          <w:sz w:val="40"/>
          <w:szCs w:val="40"/>
          <w:rtl/>
        </w:rPr>
        <w:t>إلى سيل من</w:t>
      </w:r>
      <w:r w:rsidRPr="00630F87">
        <w:rPr>
          <w:rFonts w:hint="cs"/>
          <w:b/>
          <w:bCs/>
          <w:sz w:val="40"/>
          <w:szCs w:val="40"/>
          <w:rtl/>
        </w:rPr>
        <w:t xml:space="preserve"> المفاسد</w:t>
      </w:r>
      <w:r w:rsidR="00FE6719">
        <w:rPr>
          <w:rFonts w:hint="cs"/>
          <w:b/>
          <w:bCs/>
          <w:sz w:val="40"/>
          <w:szCs w:val="40"/>
          <w:rtl/>
        </w:rPr>
        <w:t xml:space="preserve">، </w:t>
      </w:r>
      <w:r w:rsidRPr="00630F87">
        <w:rPr>
          <w:rFonts w:hint="cs"/>
          <w:b/>
          <w:bCs/>
          <w:sz w:val="40"/>
          <w:szCs w:val="40"/>
          <w:rtl/>
        </w:rPr>
        <w:t>إذا لم ينضبط بالضوابط الشرعية والأخلاقية .</w:t>
      </w:r>
      <w:r w:rsidR="00990196">
        <w:rPr>
          <w:rFonts w:hint="cs"/>
          <w:b/>
          <w:bCs/>
          <w:sz w:val="40"/>
          <w:szCs w:val="40"/>
          <w:rtl/>
        </w:rPr>
        <w:t>. وسأذكر في هذه الخطبة بعض هذه المفاسد من باب الوقاية والتحذير</w:t>
      </w:r>
      <w:r w:rsidR="003B2A38">
        <w:rPr>
          <w:rFonts w:hint="cs"/>
          <w:b/>
          <w:bCs/>
          <w:sz w:val="40"/>
          <w:szCs w:val="40"/>
          <w:rtl/>
        </w:rPr>
        <w:t xml:space="preserve"> والإصلاح، والله الموفق</w:t>
      </w:r>
      <w:r w:rsidR="00990196">
        <w:rPr>
          <w:rFonts w:hint="cs"/>
          <w:b/>
          <w:bCs/>
          <w:sz w:val="40"/>
          <w:szCs w:val="40"/>
          <w:rtl/>
        </w:rPr>
        <w:t xml:space="preserve"> .</w:t>
      </w:r>
    </w:p>
    <w:p w:rsidR="00630F87" w:rsidRPr="00630F87" w:rsidRDefault="00630F87" w:rsidP="00E82B88">
      <w:pPr>
        <w:jc w:val="both"/>
        <w:rPr>
          <w:b/>
          <w:bCs/>
          <w:sz w:val="40"/>
          <w:szCs w:val="40"/>
          <w:rtl/>
        </w:rPr>
      </w:pPr>
      <w:r w:rsidRPr="00630F87">
        <w:rPr>
          <w:rFonts w:hint="cs"/>
          <w:b/>
          <w:bCs/>
          <w:sz w:val="40"/>
          <w:szCs w:val="40"/>
          <w:rtl/>
        </w:rPr>
        <w:lastRenderedPageBreak/>
        <w:t xml:space="preserve">- فمن مخاطر السفر إلى </w:t>
      </w:r>
      <w:r w:rsidR="00E82B88">
        <w:rPr>
          <w:rFonts w:hint="cs"/>
          <w:b/>
          <w:bCs/>
          <w:sz w:val="40"/>
          <w:szCs w:val="40"/>
          <w:rtl/>
        </w:rPr>
        <w:t>ا</w:t>
      </w:r>
      <w:r w:rsidRPr="00630F87">
        <w:rPr>
          <w:rFonts w:hint="cs"/>
          <w:b/>
          <w:bCs/>
          <w:sz w:val="40"/>
          <w:szCs w:val="40"/>
          <w:rtl/>
        </w:rPr>
        <w:t xml:space="preserve">لبلدان المنفتحة: </w:t>
      </w:r>
      <w:r w:rsidRPr="00630F87">
        <w:rPr>
          <w:b/>
          <w:bCs/>
          <w:sz w:val="40"/>
          <w:szCs w:val="40"/>
          <w:rtl/>
        </w:rPr>
        <w:t>ما يقع على دين المرء</w:t>
      </w:r>
      <w:r w:rsidRPr="00630F87">
        <w:rPr>
          <w:rFonts w:hint="cs"/>
          <w:b/>
          <w:bCs/>
          <w:sz w:val="40"/>
          <w:szCs w:val="40"/>
          <w:rtl/>
        </w:rPr>
        <w:t xml:space="preserve"> من ضعف الديانة وإلف المنكرات ، بسبب است</w:t>
      </w:r>
      <w:r w:rsidRPr="00630F87">
        <w:rPr>
          <w:b/>
          <w:bCs/>
          <w:sz w:val="40"/>
          <w:szCs w:val="40"/>
          <w:rtl/>
        </w:rPr>
        <w:t>مرار النظر إلى مظاهر السفور والتبرج</w:t>
      </w:r>
      <w:r w:rsidRPr="00630F87">
        <w:rPr>
          <w:rFonts w:hint="cs"/>
          <w:b/>
          <w:bCs/>
          <w:sz w:val="40"/>
          <w:szCs w:val="40"/>
          <w:rtl/>
        </w:rPr>
        <w:t>، ف</w:t>
      </w:r>
      <w:r w:rsidRPr="00630F87">
        <w:rPr>
          <w:b/>
          <w:bCs/>
          <w:sz w:val="40"/>
          <w:szCs w:val="40"/>
          <w:rtl/>
        </w:rPr>
        <w:t>يألف</w:t>
      </w:r>
      <w:r w:rsidRPr="00630F87">
        <w:rPr>
          <w:rFonts w:hint="cs"/>
          <w:b/>
          <w:bCs/>
          <w:sz w:val="40"/>
          <w:szCs w:val="40"/>
          <w:rtl/>
        </w:rPr>
        <w:t>ها القلب، و</w:t>
      </w:r>
      <w:r w:rsidRPr="00630F87">
        <w:rPr>
          <w:b/>
          <w:bCs/>
          <w:sz w:val="40"/>
          <w:szCs w:val="40"/>
          <w:rtl/>
        </w:rPr>
        <w:t>تصبح أمراً معتاداً</w:t>
      </w:r>
      <w:r w:rsidRPr="00630F87">
        <w:rPr>
          <w:rFonts w:hint="cs"/>
          <w:b/>
          <w:bCs/>
          <w:sz w:val="40"/>
          <w:szCs w:val="40"/>
          <w:rtl/>
        </w:rPr>
        <w:t xml:space="preserve"> لا تنكره النفوس </w:t>
      </w:r>
      <w:r w:rsidRPr="00630F87">
        <w:rPr>
          <w:b/>
          <w:bCs/>
          <w:sz w:val="40"/>
          <w:szCs w:val="40"/>
          <w:rtl/>
        </w:rPr>
        <w:t>.</w:t>
      </w:r>
    </w:p>
    <w:p w:rsidR="00630F87" w:rsidRPr="00630F87" w:rsidRDefault="00630F87" w:rsidP="00FB706A">
      <w:pPr>
        <w:jc w:val="both"/>
        <w:rPr>
          <w:b/>
          <w:bCs/>
          <w:sz w:val="40"/>
          <w:szCs w:val="40"/>
          <w:rtl/>
        </w:rPr>
      </w:pPr>
      <w:r w:rsidRPr="00630F87">
        <w:rPr>
          <w:rFonts w:hint="cs"/>
          <w:b/>
          <w:bCs/>
          <w:sz w:val="40"/>
          <w:szCs w:val="40"/>
          <w:rtl/>
        </w:rPr>
        <w:t xml:space="preserve">ولهذا أفتى أهل العلم بعدم جواز السفر إلى بلاد الكفر </w:t>
      </w:r>
      <w:r w:rsidR="00FB706A">
        <w:rPr>
          <w:rFonts w:hint="cs"/>
          <w:b/>
          <w:bCs/>
          <w:sz w:val="40"/>
          <w:szCs w:val="40"/>
          <w:rtl/>
        </w:rPr>
        <w:t>إلا لضرورة</w:t>
      </w:r>
      <w:r w:rsidRPr="00630F87">
        <w:rPr>
          <w:rFonts w:hint="cs"/>
          <w:b/>
          <w:bCs/>
          <w:sz w:val="40"/>
          <w:szCs w:val="40"/>
          <w:rtl/>
        </w:rPr>
        <w:t xml:space="preserve">، أو حاجة ملحة ، فمن اختار </w:t>
      </w:r>
      <w:r w:rsidR="00FB706A">
        <w:rPr>
          <w:rFonts w:hint="cs"/>
          <w:b/>
          <w:bCs/>
          <w:sz w:val="40"/>
          <w:szCs w:val="40"/>
          <w:rtl/>
        </w:rPr>
        <w:t>بلاد الكفر</w:t>
      </w:r>
      <w:r w:rsidRPr="00630F87">
        <w:rPr>
          <w:rFonts w:hint="cs"/>
          <w:b/>
          <w:bCs/>
          <w:sz w:val="40"/>
          <w:szCs w:val="40"/>
          <w:rtl/>
        </w:rPr>
        <w:t xml:space="preserve"> موطنا لسياحته، ومقرا لإجازته ، فإنه يخشى عليه من براءة النبي صلى الله عليه وسلم منه؛ كما قال عليه الصلاة والسلام " ((أنا بريء من كل مسلم يقيم بين أظهر المشركين)).</w:t>
      </w:r>
    </w:p>
    <w:p w:rsidR="00630F87" w:rsidRPr="00630F87" w:rsidRDefault="00630F87" w:rsidP="00A0766C">
      <w:pPr>
        <w:jc w:val="both"/>
        <w:rPr>
          <w:b/>
          <w:bCs/>
          <w:sz w:val="40"/>
          <w:szCs w:val="40"/>
          <w:rtl/>
        </w:rPr>
      </w:pPr>
      <w:r w:rsidRPr="00630F87">
        <w:rPr>
          <w:rFonts w:hint="cs"/>
          <w:b/>
          <w:bCs/>
          <w:sz w:val="40"/>
          <w:szCs w:val="40"/>
          <w:rtl/>
        </w:rPr>
        <w:t>وإنك لتحزن, عندما ترى بعض الآباء يرسلون إلى تلك الديار الفاسدة فلذات أكبادهم, ومهج نفوسهم ، التي نشئت على التوحيد ، وتربت على الستر والحياء، ولم تمش إلى البارات وحان</w:t>
      </w:r>
      <w:r w:rsidR="00A0766C">
        <w:rPr>
          <w:rFonts w:hint="cs"/>
          <w:b/>
          <w:bCs/>
          <w:sz w:val="40"/>
          <w:szCs w:val="40"/>
          <w:rtl/>
        </w:rPr>
        <w:t>ا</w:t>
      </w:r>
      <w:r w:rsidR="003218D6">
        <w:rPr>
          <w:rFonts w:hint="cs"/>
          <w:b/>
          <w:bCs/>
          <w:sz w:val="40"/>
          <w:szCs w:val="40"/>
          <w:rtl/>
        </w:rPr>
        <w:t>ت الخمور</w:t>
      </w:r>
      <w:r w:rsidR="00A0766C">
        <w:rPr>
          <w:rFonts w:hint="cs"/>
          <w:b/>
          <w:bCs/>
          <w:sz w:val="40"/>
          <w:szCs w:val="40"/>
          <w:rtl/>
        </w:rPr>
        <w:t>، وفي لمحة بصر وغمضة</w:t>
      </w:r>
      <w:r w:rsidRPr="00630F87">
        <w:rPr>
          <w:rFonts w:hint="cs"/>
          <w:b/>
          <w:bCs/>
          <w:sz w:val="40"/>
          <w:szCs w:val="40"/>
          <w:rtl/>
        </w:rPr>
        <w:t xml:space="preserve"> عين, ينقلب الأمر رأساً على عقب,  فيرى الولد العراة من الدين والخلق والقيم، ويرى العروض المجانية للنساء اللواتي قد حسرن عن أفخاذهن, و يرى حانات الخمور في كل شارع، ويرى </w:t>
      </w:r>
      <w:r w:rsidR="003218D6">
        <w:rPr>
          <w:rFonts w:hint="cs"/>
          <w:b/>
          <w:bCs/>
          <w:sz w:val="40"/>
          <w:szCs w:val="40"/>
          <w:rtl/>
        </w:rPr>
        <w:t>الفساق يشربون الخمر</w:t>
      </w:r>
      <w:r w:rsidRPr="00630F87">
        <w:rPr>
          <w:rFonts w:hint="cs"/>
          <w:b/>
          <w:bCs/>
          <w:sz w:val="40"/>
          <w:szCs w:val="40"/>
          <w:rtl/>
        </w:rPr>
        <w:t xml:space="preserve"> ويتعاطون المخدر</w:t>
      </w:r>
      <w:r w:rsidR="003218D6">
        <w:rPr>
          <w:rFonts w:hint="cs"/>
          <w:b/>
          <w:bCs/>
          <w:sz w:val="40"/>
          <w:szCs w:val="40"/>
          <w:rtl/>
        </w:rPr>
        <w:t>في كل ناحية</w:t>
      </w:r>
      <w:r w:rsidRPr="00630F87">
        <w:rPr>
          <w:rFonts w:hint="cs"/>
          <w:b/>
          <w:bCs/>
          <w:sz w:val="40"/>
          <w:szCs w:val="40"/>
          <w:rtl/>
        </w:rPr>
        <w:t>.</w:t>
      </w:r>
    </w:p>
    <w:p w:rsidR="00630F87" w:rsidRPr="00630F87" w:rsidRDefault="00630F87" w:rsidP="00630F87">
      <w:pPr>
        <w:jc w:val="both"/>
        <w:rPr>
          <w:b/>
          <w:bCs/>
          <w:sz w:val="40"/>
          <w:szCs w:val="40"/>
        </w:rPr>
      </w:pPr>
      <w:r w:rsidRPr="00630F87">
        <w:rPr>
          <w:rFonts w:hint="cs"/>
          <w:b/>
          <w:bCs/>
          <w:sz w:val="40"/>
          <w:szCs w:val="40"/>
          <w:rtl/>
        </w:rPr>
        <w:lastRenderedPageBreak/>
        <w:t>فقل لي بربك أيها الأب, ما الذي يردع ذاك الشاب التي تتأجج الشهوة في صدره، وتلتهب الغريزة في نفسه, عن مقارفة تلك القاذورات, وتعاطي تلك المسكرات</w:t>
      </w:r>
      <w:r w:rsidR="00FB706A">
        <w:rPr>
          <w:rFonts w:hint="cs"/>
          <w:b/>
          <w:bCs/>
          <w:sz w:val="40"/>
          <w:szCs w:val="40"/>
          <w:rtl/>
        </w:rPr>
        <w:t xml:space="preserve"> .</w:t>
      </w:r>
    </w:p>
    <w:p w:rsidR="00FB706A" w:rsidRDefault="00630F87" w:rsidP="00630F87">
      <w:pPr>
        <w:jc w:val="both"/>
        <w:rPr>
          <w:b/>
          <w:bCs/>
          <w:sz w:val="40"/>
          <w:szCs w:val="40"/>
          <w:rtl/>
        </w:rPr>
      </w:pPr>
      <w:r w:rsidRPr="00630F87">
        <w:rPr>
          <w:rFonts w:hint="cs"/>
          <w:b/>
          <w:bCs/>
          <w:sz w:val="40"/>
          <w:szCs w:val="40"/>
          <w:rtl/>
        </w:rPr>
        <w:t>ويا ترى ماذا يدور</w:t>
      </w:r>
      <w:r w:rsidR="00FB706A">
        <w:rPr>
          <w:rFonts w:hint="cs"/>
          <w:b/>
          <w:bCs/>
          <w:sz w:val="40"/>
          <w:szCs w:val="40"/>
          <w:rtl/>
        </w:rPr>
        <w:t xml:space="preserve"> في خاطر تلك الفتاة المسكينة؟ و</w:t>
      </w:r>
      <w:r w:rsidRPr="00630F87">
        <w:rPr>
          <w:rFonts w:hint="cs"/>
          <w:b/>
          <w:bCs/>
          <w:sz w:val="40"/>
          <w:szCs w:val="40"/>
          <w:rtl/>
        </w:rPr>
        <w:t>ماذا يتحرك في نفسها؟ وهي ترى نظيرتها الأوربية والأمريكية, على حالة من التفسخ والانحلال, وقد تأبطت ذراع شاب عربيد، يجوبان الشوارع على أنغام الموسيقى الصاخبة</w:t>
      </w:r>
      <w:r w:rsidR="00FB706A">
        <w:rPr>
          <w:rFonts w:hint="cs"/>
          <w:b/>
          <w:bCs/>
          <w:sz w:val="40"/>
          <w:szCs w:val="40"/>
          <w:rtl/>
        </w:rPr>
        <w:t xml:space="preserve"> .</w:t>
      </w:r>
    </w:p>
    <w:p w:rsidR="00630F87" w:rsidRPr="00630F87" w:rsidRDefault="00FB706A" w:rsidP="00A0766C">
      <w:pPr>
        <w:jc w:val="both"/>
        <w:rPr>
          <w:b/>
          <w:bCs/>
          <w:sz w:val="40"/>
          <w:szCs w:val="40"/>
          <w:rtl/>
        </w:rPr>
      </w:pPr>
      <w:r>
        <w:rPr>
          <w:rFonts w:hint="cs"/>
          <w:b/>
          <w:bCs/>
          <w:sz w:val="40"/>
          <w:szCs w:val="40"/>
          <w:rtl/>
        </w:rPr>
        <w:t>كم من القيم تهتز؟ و</w:t>
      </w:r>
      <w:r w:rsidR="00630F87" w:rsidRPr="00630F87">
        <w:rPr>
          <w:rFonts w:hint="cs"/>
          <w:b/>
          <w:bCs/>
          <w:sz w:val="40"/>
          <w:szCs w:val="40"/>
          <w:rtl/>
        </w:rPr>
        <w:t xml:space="preserve">كم من الشباب </w:t>
      </w:r>
      <w:r w:rsidR="00A0766C">
        <w:rPr>
          <w:rFonts w:hint="cs"/>
          <w:b/>
          <w:bCs/>
          <w:sz w:val="40"/>
          <w:szCs w:val="40"/>
          <w:rtl/>
        </w:rPr>
        <w:t>يرجعون</w:t>
      </w:r>
      <w:r w:rsidR="00630F87" w:rsidRPr="00630F87">
        <w:rPr>
          <w:rFonts w:hint="cs"/>
          <w:b/>
          <w:bCs/>
          <w:sz w:val="40"/>
          <w:szCs w:val="40"/>
          <w:rtl/>
        </w:rPr>
        <w:t xml:space="preserve"> من هناك محملين بأفكار مسمومة, وشهوات محمومة؟ قد غُسلت أدمغتهم ، ومُحيت د</w:t>
      </w:r>
      <w:r>
        <w:rPr>
          <w:rFonts w:hint="cs"/>
          <w:b/>
          <w:bCs/>
          <w:sz w:val="40"/>
          <w:szCs w:val="40"/>
          <w:rtl/>
        </w:rPr>
        <w:t>يانتهم ، فأصبحوا لا يطيقون المك</w:t>
      </w:r>
      <w:r w:rsidR="00630F87" w:rsidRPr="00630F87">
        <w:rPr>
          <w:rFonts w:hint="cs"/>
          <w:b/>
          <w:bCs/>
          <w:sz w:val="40"/>
          <w:szCs w:val="40"/>
          <w:rtl/>
        </w:rPr>
        <w:t>ث في ديار الإسلام.. والله المستعان .</w:t>
      </w:r>
    </w:p>
    <w:p w:rsidR="000063BD" w:rsidRPr="00630F87" w:rsidRDefault="000063BD" w:rsidP="00A0766C">
      <w:pPr>
        <w:jc w:val="both"/>
        <w:rPr>
          <w:b/>
          <w:bCs/>
          <w:sz w:val="40"/>
          <w:szCs w:val="40"/>
        </w:rPr>
      </w:pPr>
      <w:r w:rsidRPr="00630F87">
        <w:rPr>
          <w:rFonts w:hint="cs"/>
          <w:b/>
          <w:bCs/>
          <w:sz w:val="40"/>
          <w:szCs w:val="40"/>
          <w:rtl/>
        </w:rPr>
        <w:t xml:space="preserve">- ومن المخاطر: الخطر الأمني في بعض البلدان، </w:t>
      </w:r>
      <w:r w:rsidR="00A0766C">
        <w:rPr>
          <w:rFonts w:hint="cs"/>
          <w:b/>
          <w:bCs/>
          <w:sz w:val="40"/>
          <w:szCs w:val="40"/>
          <w:rtl/>
        </w:rPr>
        <w:t>جرائم ترتكب؟</w:t>
      </w:r>
      <w:r w:rsidRPr="00630F87">
        <w:rPr>
          <w:rFonts w:hint="cs"/>
          <w:b/>
          <w:bCs/>
          <w:sz w:val="40"/>
          <w:szCs w:val="40"/>
          <w:rtl/>
        </w:rPr>
        <w:t xml:space="preserve"> و</w:t>
      </w:r>
      <w:r w:rsidR="00A0766C">
        <w:rPr>
          <w:rFonts w:hint="cs"/>
          <w:b/>
          <w:bCs/>
          <w:sz w:val="40"/>
          <w:szCs w:val="40"/>
          <w:rtl/>
        </w:rPr>
        <w:t>أموال تنتهب</w:t>
      </w:r>
      <w:r w:rsidRPr="00630F87">
        <w:rPr>
          <w:rFonts w:hint="cs"/>
          <w:b/>
          <w:bCs/>
          <w:sz w:val="40"/>
          <w:szCs w:val="40"/>
          <w:rtl/>
        </w:rPr>
        <w:t>؟ و</w:t>
      </w:r>
      <w:r w:rsidR="00A0766C">
        <w:rPr>
          <w:rFonts w:hint="cs"/>
          <w:b/>
          <w:bCs/>
          <w:sz w:val="40"/>
          <w:szCs w:val="40"/>
          <w:rtl/>
        </w:rPr>
        <w:t>نفوس تقتل وتختطف</w:t>
      </w:r>
      <w:r w:rsidRPr="00630F87">
        <w:rPr>
          <w:rFonts w:hint="cs"/>
          <w:b/>
          <w:bCs/>
          <w:sz w:val="40"/>
          <w:szCs w:val="40"/>
          <w:rtl/>
        </w:rPr>
        <w:t xml:space="preserve">؟ .. حتى أصبحت الجريمة في أكثر البلدان جريمة منظمة ، تقوم بها عصابات مدربة تستهدف السائحين </w:t>
      </w:r>
      <w:r w:rsidR="00EF49AE">
        <w:rPr>
          <w:rFonts w:hint="cs"/>
          <w:b/>
          <w:bCs/>
          <w:sz w:val="40"/>
          <w:szCs w:val="40"/>
          <w:rtl/>
        </w:rPr>
        <w:t xml:space="preserve">وتبتز أموالهم </w:t>
      </w:r>
      <w:r w:rsidRPr="00630F87">
        <w:rPr>
          <w:rFonts w:hint="cs"/>
          <w:b/>
          <w:bCs/>
          <w:sz w:val="40"/>
          <w:szCs w:val="40"/>
          <w:rtl/>
        </w:rPr>
        <w:t>.</w:t>
      </w:r>
    </w:p>
    <w:p w:rsidR="000063BD" w:rsidRPr="00630F87" w:rsidRDefault="000063BD" w:rsidP="002F32A5">
      <w:pPr>
        <w:jc w:val="both"/>
        <w:rPr>
          <w:b/>
          <w:bCs/>
          <w:sz w:val="40"/>
          <w:szCs w:val="40"/>
          <w:rtl/>
        </w:rPr>
      </w:pPr>
      <w:r w:rsidRPr="00630F87">
        <w:rPr>
          <w:rFonts w:hint="cs"/>
          <w:b/>
          <w:bCs/>
          <w:sz w:val="40"/>
          <w:szCs w:val="40"/>
          <w:rtl/>
        </w:rPr>
        <w:t xml:space="preserve">- ومن المخاطر: </w:t>
      </w:r>
      <w:r w:rsidR="002F32A5">
        <w:rPr>
          <w:rFonts w:hint="cs"/>
          <w:b/>
          <w:bCs/>
          <w:sz w:val="40"/>
          <w:szCs w:val="40"/>
          <w:rtl/>
        </w:rPr>
        <w:t>الخطر</w:t>
      </w:r>
      <w:r w:rsidRPr="00630F87">
        <w:rPr>
          <w:rFonts w:hint="cs"/>
          <w:b/>
          <w:bCs/>
          <w:sz w:val="40"/>
          <w:szCs w:val="40"/>
          <w:rtl/>
        </w:rPr>
        <w:t xml:space="preserve"> الاقتصادي بال</w:t>
      </w:r>
      <w:r w:rsidRPr="00630F87">
        <w:rPr>
          <w:b/>
          <w:bCs/>
          <w:sz w:val="40"/>
          <w:szCs w:val="40"/>
          <w:rtl/>
        </w:rPr>
        <w:t>إسراف</w:t>
      </w:r>
      <w:r w:rsidRPr="00630F87">
        <w:rPr>
          <w:rFonts w:hint="cs"/>
          <w:b/>
          <w:bCs/>
          <w:sz w:val="40"/>
          <w:szCs w:val="40"/>
          <w:rtl/>
        </w:rPr>
        <w:t xml:space="preserve"> والتبذير أو الإنفاق المحرم</w:t>
      </w:r>
      <w:r w:rsidRPr="00630F87">
        <w:rPr>
          <w:b/>
          <w:bCs/>
          <w:sz w:val="40"/>
          <w:szCs w:val="40"/>
          <w:rtl/>
        </w:rPr>
        <w:t xml:space="preserve"> </w:t>
      </w:r>
      <w:r w:rsidR="000363F0">
        <w:rPr>
          <w:rFonts w:hint="cs"/>
          <w:b/>
          <w:bCs/>
          <w:sz w:val="40"/>
          <w:szCs w:val="40"/>
          <w:rtl/>
        </w:rPr>
        <w:t xml:space="preserve">.. من </w:t>
      </w:r>
      <w:r w:rsidR="002F5894">
        <w:rPr>
          <w:rFonts w:hint="cs"/>
          <w:b/>
          <w:bCs/>
          <w:sz w:val="40"/>
          <w:szCs w:val="40"/>
          <w:rtl/>
        </w:rPr>
        <w:t>عجائب الأرقام</w:t>
      </w:r>
      <w:r w:rsidR="000363F0">
        <w:rPr>
          <w:rFonts w:hint="cs"/>
          <w:b/>
          <w:bCs/>
          <w:sz w:val="40"/>
          <w:szCs w:val="40"/>
          <w:rtl/>
        </w:rPr>
        <w:t xml:space="preserve"> أن م</w:t>
      </w:r>
      <w:r w:rsidRPr="00630F87">
        <w:rPr>
          <w:rFonts w:hint="cs"/>
          <w:b/>
          <w:bCs/>
          <w:sz w:val="40"/>
          <w:szCs w:val="40"/>
          <w:rtl/>
        </w:rPr>
        <w:t xml:space="preserve">عدل ما ينفقه </w:t>
      </w:r>
      <w:r w:rsidRPr="00630F87">
        <w:rPr>
          <w:rFonts w:hint="cs"/>
          <w:b/>
          <w:bCs/>
          <w:sz w:val="40"/>
          <w:szCs w:val="40"/>
          <w:rtl/>
        </w:rPr>
        <w:lastRenderedPageBreak/>
        <w:t xml:space="preserve">السائح </w:t>
      </w:r>
      <w:r w:rsidR="000363F0">
        <w:rPr>
          <w:rFonts w:hint="cs"/>
          <w:b/>
          <w:bCs/>
          <w:sz w:val="40"/>
          <w:szCs w:val="40"/>
          <w:rtl/>
        </w:rPr>
        <w:t xml:space="preserve">الخليجي </w:t>
      </w:r>
      <w:r w:rsidRPr="00630F87">
        <w:rPr>
          <w:b/>
          <w:bCs/>
          <w:sz w:val="40"/>
          <w:szCs w:val="40"/>
          <w:rtl/>
        </w:rPr>
        <w:t>1</w:t>
      </w:r>
      <w:r w:rsidRPr="00630F87">
        <w:rPr>
          <w:rFonts w:hint="cs"/>
          <w:b/>
          <w:bCs/>
          <w:sz w:val="40"/>
          <w:szCs w:val="40"/>
          <w:rtl/>
        </w:rPr>
        <w:t>8</w:t>
      </w:r>
      <w:r w:rsidRPr="00630F87">
        <w:rPr>
          <w:b/>
          <w:bCs/>
          <w:sz w:val="40"/>
          <w:szCs w:val="40"/>
          <w:rtl/>
        </w:rPr>
        <w:t>1</w:t>
      </w:r>
      <w:r w:rsidRPr="00630F87">
        <w:rPr>
          <w:rFonts w:hint="cs"/>
          <w:b/>
          <w:bCs/>
          <w:sz w:val="40"/>
          <w:szCs w:val="40"/>
          <w:rtl/>
        </w:rPr>
        <w:t xml:space="preserve">4 دولار للرحلة الأولى بينما ينفق </w:t>
      </w:r>
      <w:r w:rsidR="002F5894">
        <w:rPr>
          <w:rFonts w:hint="cs"/>
          <w:b/>
          <w:bCs/>
          <w:sz w:val="40"/>
          <w:szCs w:val="40"/>
          <w:rtl/>
        </w:rPr>
        <w:t xml:space="preserve">السائح </w:t>
      </w:r>
      <w:r w:rsidRPr="00630F87">
        <w:rPr>
          <w:rFonts w:hint="cs"/>
          <w:b/>
          <w:bCs/>
          <w:sz w:val="40"/>
          <w:szCs w:val="40"/>
          <w:rtl/>
        </w:rPr>
        <w:t>الأوربي 836 دولار فقط</w:t>
      </w:r>
      <w:r w:rsidR="004E687F">
        <w:rPr>
          <w:rFonts w:hint="cs"/>
          <w:b/>
          <w:bCs/>
          <w:sz w:val="40"/>
          <w:szCs w:val="40"/>
          <w:rtl/>
        </w:rPr>
        <w:t>،</w:t>
      </w:r>
      <w:r w:rsidRPr="00630F87">
        <w:rPr>
          <w:rFonts w:hint="cs"/>
          <w:b/>
          <w:bCs/>
          <w:sz w:val="40"/>
          <w:szCs w:val="40"/>
          <w:rtl/>
        </w:rPr>
        <w:t xml:space="preserve"> </w:t>
      </w:r>
      <w:r w:rsidR="004E687F">
        <w:rPr>
          <w:rFonts w:hint="cs"/>
          <w:b/>
          <w:bCs/>
          <w:sz w:val="40"/>
          <w:szCs w:val="40"/>
          <w:rtl/>
        </w:rPr>
        <w:t>يعني أقل من النصف .</w:t>
      </w:r>
    </w:p>
    <w:p w:rsidR="000063BD" w:rsidRPr="00630F87" w:rsidRDefault="00F05B5C" w:rsidP="00F05B5C">
      <w:pPr>
        <w:jc w:val="both"/>
        <w:rPr>
          <w:b/>
          <w:bCs/>
          <w:sz w:val="40"/>
          <w:szCs w:val="40"/>
        </w:rPr>
      </w:pPr>
      <w:r>
        <w:rPr>
          <w:rFonts w:hint="cs"/>
          <w:b/>
          <w:bCs/>
          <w:sz w:val="40"/>
          <w:szCs w:val="40"/>
          <w:rtl/>
        </w:rPr>
        <w:t>و</w:t>
      </w:r>
      <w:r w:rsidR="000063BD" w:rsidRPr="00630F87">
        <w:rPr>
          <w:rFonts w:hint="cs"/>
          <w:b/>
          <w:bCs/>
          <w:sz w:val="40"/>
          <w:szCs w:val="40"/>
          <w:rtl/>
        </w:rPr>
        <w:t xml:space="preserve">في صيف </w:t>
      </w:r>
      <w:r w:rsidR="000063BD" w:rsidRPr="00630F87">
        <w:rPr>
          <w:b/>
          <w:bCs/>
          <w:sz w:val="40"/>
          <w:szCs w:val="40"/>
          <w:rtl/>
        </w:rPr>
        <w:t>2</w:t>
      </w:r>
      <w:r w:rsidR="000063BD" w:rsidRPr="00630F87">
        <w:rPr>
          <w:rFonts w:hint="cs"/>
          <w:b/>
          <w:bCs/>
          <w:sz w:val="40"/>
          <w:szCs w:val="40"/>
          <w:rtl/>
        </w:rPr>
        <w:t>005 أنفق السعوديون في السياحة الخارجية أكثر من 60 مليار ريال</w:t>
      </w:r>
      <w:r>
        <w:rPr>
          <w:rFonts w:hint="cs"/>
          <w:b/>
          <w:bCs/>
          <w:sz w:val="40"/>
          <w:szCs w:val="40"/>
          <w:rtl/>
        </w:rPr>
        <w:t>، وقلت النسبة في العام الماضي</w:t>
      </w:r>
      <w:r w:rsidR="000063BD" w:rsidRPr="00630F87">
        <w:rPr>
          <w:rFonts w:hint="cs"/>
          <w:b/>
          <w:bCs/>
          <w:sz w:val="40"/>
          <w:szCs w:val="40"/>
          <w:rtl/>
        </w:rPr>
        <w:t xml:space="preserve"> </w:t>
      </w:r>
      <w:r w:rsidR="000063BD" w:rsidRPr="00630F87">
        <w:rPr>
          <w:b/>
          <w:bCs/>
          <w:sz w:val="40"/>
          <w:szCs w:val="40"/>
          <w:rtl/>
        </w:rPr>
        <w:t>2</w:t>
      </w:r>
      <w:r w:rsidR="000063BD" w:rsidRPr="00630F87">
        <w:rPr>
          <w:rFonts w:hint="cs"/>
          <w:b/>
          <w:bCs/>
          <w:sz w:val="40"/>
          <w:szCs w:val="40"/>
          <w:rtl/>
        </w:rPr>
        <w:t xml:space="preserve">006 بسبب </w:t>
      </w:r>
      <w:r w:rsidR="002463E8">
        <w:rPr>
          <w:rFonts w:hint="cs"/>
          <w:b/>
          <w:bCs/>
          <w:sz w:val="40"/>
          <w:szCs w:val="40"/>
          <w:rtl/>
        </w:rPr>
        <w:t>كارثة</w:t>
      </w:r>
      <w:r w:rsidR="000063BD" w:rsidRPr="00630F87">
        <w:rPr>
          <w:rFonts w:hint="cs"/>
          <w:b/>
          <w:bCs/>
          <w:sz w:val="40"/>
          <w:szCs w:val="40"/>
          <w:rtl/>
        </w:rPr>
        <w:t xml:space="preserve"> الأسهم وضياع الأموال</w:t>
      </w:r>
      <w:r>
        <w:rPr>
          <w:rFonts w:hint="cs"/>
          <w:b/>
          <w:bCs/>
          <w:sz w:val="40"/>
          <w:szCs w:val="40"/>
          <w:rtl/>
        </w:rPr>
        <w:t>،</w:t>
      </w:r>
      <w:r w:rsidR="000063BD" w:rsidRPr="00630F87">
        <w:rPr>
          <w:rFonts w:hint="cs"/>
          <w:b/>
          <w:bCs/>
          <w:sz w:val="40"/>
          <w:szCs w:val="40"/>
          <w:rtl/>
        </w:rPr>
        <w:t xml:space="preserve"> وتغيير 30% من السياح وجهاتهم إلى بلدان عربية .</w:t>
      </w:r>
    </w:p>
    <w:p w:rsidR="000063BD" w:rsidRPr="00630F87" w:rsidRDefault="000063BD" w:rsidP="002463E8">
      <w:pPr>
        <w:jc w:val="both"/>
        <w:rPr>
          <w:b/>
          <w:bCs/>
          <w:sz w:val="40"/>
          <w:szCs w:val="40"/>
          <w:rtl/>
        </w:rPr>
      </w:pPr>
      <w:r w:rsidRPr="00630F87">
        <w:rPr>
          <w:b/>
          <w:bCs/>
          <w:sz w:val="40"/>
          <w:szCs w:val="40"/>
          <w:rtl/>
        </w:rPr>
        <w:t xml:space="preserve">كم من </w:t>
      </w:r>
      <w:r w:rsidRPr="00630F87">
        <w:rPr>
          <w:rFonts w:hint="cs"/>
          <w:b/>
          <w:bCs/>
          <w:sz w:val="40"/>
          <w:szCs w:val="40"/>
          <w:rtl/>
        </w:rPr>
        <w:t xml:space="preserve">المسافرين </w:t>
      </w:r>
      <w:r w:rsidRPr="00630F87">
        <w:rPr>
          <w:b/>
          <w:bCs/>
          <w:sz w:val="40"/>
          <w:szCs w:val="40"/>
          <w:rtl/>
        </w:rPr>
        <w:t xml:space="preserve">ينفقون </w:t>
      </w:r>
      <w:r w:rsidR="002463E8">
        <w:rPr>
          <w:rFonts w:hint="cs"/>
          <w:b/>
          <w:bCs/>
          <w:sz w:val="40"/>
          <w:szCs w:val="40"/>
          <w:rtl/>
        </w:rPr>
        <w:t>ال</w:t>
      </w:r>
      <w:r w:rsidR="002463E8">
        <w:rPr>
          <w:b/>
          <w:bCs/>
          <w:sz w:val="40"/>
          <w:szCs w:val="40"/>
          <w:rtl/>
        </w:rPr>
        <w:t>أموال</w:t>
      </w:r>
      <w:r w:rsidRPr="00630F87">
        <w:rPr>
          <w:b/>
          <w:bCs/>
          <w:sz w:val="40"/>
          <w:szCs w:val="40"/>
          <w:rtl/>
        </w:rPr>
        <w:t xml:space="preserve"> </w:t>
      </w:r>
      <w:r w:rsidR="002463E8">
        <w:rPr>
          <w:rFonts w:hint="cs"/>
          <w:b/>
          <w:bCs/>
          <w:sz w:val="40"/>
          <w:szCs w:val="40"/>
          <w:rtl/>
        </w:rPr>
        <w:t>ال</w:t>
      </w:r>
      <w:r w:rsidRPr="00630F87">
        <w:rPr>
          <w:b/>
          <w:bCs/>
          <w:sz w:val="40"/>
          <w:szCs w:val="40"/>
          <w:rtl/>
        </w:rPr>
        <w:t xml:space="preserve">طائلة </w:t>
      </w:r>
      <w:r w:rsidR="002463E8">
        <w:rPr>
          <w:rFonts w:hint="cs"/>
          <w:b/>
          <w:bCs/>
          <w:sz w:val="40"/>
          <w:szCs w:val="40"/>
          <w:rtl/>
        </w:rPr>
        <w:t>في الحرام</w:t>
      </w:r>
      <w:r w:rsidRPr="00630F87">
        <w:rPr>
          <w:rFonts w:hint="cs"/>
          <w:b/>
          <w:bCs/>
          <w:sz w:val="40"/>
          <w:szCs w:val="40"/>
          <w:rtl/>
        </w:rPr>
        <w:t xml:space="preserve">، </w:t>
      </w:r>
      <w:r w:rsidRPr="00630F87">
        <w:rPr>
          <w:b/>
          <w:bCs/>
          <w:sz w:val="40"/>
          <w:szCs w:val="40"/>
          <w:rtl/>
        </w:rPr>
        <w:t>و</w:t>
      </w:r>
      <w:r w:rsidRPr="00630F87">
        <w:rPr>
          <w:rFonts w:hint="cs"/>
          <w:b/>
          <w:bCs/>
          <w:sz w:val="40"/>
          <w:szCs w:val="40"/>
          <w:rtl/>
        </w:rPr>
        <w:t xml:space="preserve">قد أخبر </w:t>
      </w:r>
      <w:r w:rsidRPr="00630F87">
        <w:rPr>
          <w:b/>
          <w:bCs/>
          <w:sz w:val="40"/>
          <w:szCs w:val="40"/>
          <w:rtl/>
        </w:rPr>
        <w:t>النبي صلى الله عليه وسلم أن العبد سيسأل عن ماله من أين اكتسبه وفيم أنفقه</w:t>
      </w:r>
      <w:r w:rsidRPr="00630F87">
        <w:rPr>
          <w:rFonts w:hint="cs"/>
          <w:b/>
          <w:bCs/>
          <w:sz w:val="40"/>
          <w:szCs w:val="40"/>
          <w:rtl/>
        </w:rPr>
        <w:t xml:space="preserve"> </w:t>
      </w:r>
      <w:r w:rsidRPr="00630F87">
        <w:rPr>
          <w:b/>
          <w:bCs/>
          <w:sz w:val="40"/>
          <w:szCs w:val="40"/>
          <w:rtl/>
        </w:rPr>
        <w:t>.</w:t>
      </w:r>
    </w:p>
    <w:p w:rsidR="000063BD" w:rsidRPr="00630F87" w:rsidRDefault="000063BD" w:rsidP="000063BD">
      <w:pPr>
        <w:jc w:val="both"/>
        <w:rPr>
          <w:b/>
          <w:bCs/>
          <w:sz w:val="40"/>
          <w:szCs w:val="40"/>
        </w:rPr>
      </w:pPr>
      <w:r w:rsidRPr="00630F87">
        <w:rPr>
          <w:rFonts w:hint="cs"/>
          <w:b/>
          <w:bCs/>
          <w:sz w:val="40"/>
          <w:szCs w:val="40"/>
          <w:rtl/>
        </w:rPr>
        <w:t xml:space="preserve">وإنك والله لتعجب ممن </w:t>
      </w:r>
      <w:r w:rsidRPr="00630F87">
        <w:rPr>
          <w:b/>
          <w:bCs/>
          <w:sz w:val="40"/>
          <w:szCs w:val="40"/>
          <w:rtl/>
        </w:rPr>
        <w:t xml:space="preserve">يتحملون الديون </w:t>
      </w:r>
      <w:r w:rsidRPr="00630F87">
        <w:rPr>
          <w:rFonts w:hint="cs"/>
          <w:b/>
          <w:bCs/>
          <w:sz w:val="40"/>
          <w:szCs w:val="40"/>
          <w:rtl/>
        </w:rPr>
        <w:t>أو يلجأون إلى القروض الربوية المحرمة عن طريق البطاقات الائتمانية كالفيزا وغيرها، ثم يعودون بعد سفرهم، وهم</w:t>
      </w:r>
      <w:r w:rsidRPr="00630F87">
        <w:rPr>
          <w:b/>
          <w:bCs/>
          <w:sz w:val="40"/>
          <w:szCs w:val="40"/>
          <w:rtl/>
        </w:rPr>
        <w:t xml:space="preserve"> لا يملكون إلا ثيابهم</w:t>
      </w:r>
      <w:r w:rsidRPr="00630F87">
        <w:rPr>
          <w:rFonts w:hint="cs"/>
          <w:b/>
          <w:bCs/>
          <w:sz w:val="40"/>
          <w:szCs w:val="40"/>
          <w:rtl/>
        </w:rPr>
        <w:t xml:space="preserve">، </w:t>
      </w:r>
      <w:r w:rsidRPr="00630F87">
        <w:rPr>
          <w:b/>
          <w:bCs/>
          <w:sz w:val="40"/>
          <w:szCs w:val="40"/>
          <w:rtl/>
        </w:rPr>
        <w:t xml:space="preserve">بعد أن أهدروا أموالهم في الخمور </w:t>
      </w:r>
      <w:r w:rsidRPr="00630F87">
        <w:rPr>
          <w:rFonts w:hint="cs"/>
          <w:b/>
          <w:bCs/>
          <w:sz w:val="40"/>
          <w:szCs w:val="40"/>
          <w:rtl/>
        </w:rPr>
        <w:t xml:space="preserve">والمراقص </w:t>
      </w:r>
      <w:r w:rsidRPr="00630F87">
        <w:rPr>
          <w:b/>
          <w:bCs/>
          <w:sz w:val="40"/>
          <w:szCs w:val="40"/>
          <w:rtl/>
        </w:rPr>
        <w:t xml:space="preserve">ودور الخنا </w:t>
      </w:r>
      <w:r w:rsidRPr="00630F87">
        <w:rPr>
          <w:rFonts w:hint="cs"/>
          <w:b/>
          <w:bCs/>
          <w:sz w:val="40"/>
          <w:szCs w:val="40"/>
          <w:rtl/>
        </w:rPr>
        <w:t>.</w:t>
      </w:r>
    </w:p>
    <w:p w:rsidR="000063BD" w:rsidRPr="00630F87" w:rsidRDefault="000063BD" w:rsidP="00F05B5C">
      <w:pPr>
        <w:jc w:val="both"/>
        <w:rPr>
          <w:b/>
          <w:bCs/>
          <w:sz w:val="40"/>
          <w:szCs w:val="40"/>
          <w:rtl/>
        </w:rPr>
      </w:pPr>
      <w:r w:rsidRPr="00630F87">
        <w:rPr>
          <w:rFonts w:hint="cs"/>
          <w:b/>
          <w:bCs/>
          <w:sz w:val="40"/>
          <w:szCs w:val="40"/>
          <w:rtl/>
        </w:rPr>
        <w:t>- ومن مخاطر</w:t>
      </w:r>
      <w:r w:rsidR="00F05B5C">
        <w:rPr>
          <w:rFonts w:hint="cs"/>
          <w:b/>
          <w:bCs/>
          <w:sz w:val="40"/>
          <w:szCs w:val="40"/>
          <w:rtl/>
        </w:rPr>
        <w:t xml:space="preserve"> السفر</w:t>
      </w:r>
      <w:r w:rsidRPr="00630F87">
        <w:rPr>
          <w:rFonts w:hint="cs"/>
          <w:b/>
          <w:bCs/>
          <w:sz w:val="40"/>
          <w:szCs w:val="40"/>
          <w:rtl/>
        </w:rPr>
        <w:t xml:space="preserve"> عند بعض الناس: إهمال </w:t>
      </w:r>
      <w:r w:rsidRPr="00630F87">
        <w:rPr>
          <w:b/>
          <w:bCs/>
          <w:sz w:val="40"/>
          <w:szCs w:val="40"/>
          <w:rtl/>
        </w:rPr>
        <w:t>الأهل والذرية</w:t>
      </w:r>
      <w:r w:rsidRPr="00630F87">
        <w:rPr>
          <w:rFonts w:hint="cs"/>
          <w:b/>
          <w:bCs/>
          <w:sz w:val="40"/>
          <w:szCs w:val="40"/>
          <w:rtl/>
        </w:rPr>
        <w:t xml:space="preserve"> وبقاؤهم لوحدهم يسرحون ويمرحون كيف شاؤوا، ويأتون من المنكرات ما أرادوا، أو السفر بهم و</w:t>
      </w:r>
      <w:r w:rsidRPr="00630F87">
        <w:rPr>
          <w:b/>
          <w:bCs/>
          <w:sz w:val="40"/>
          <w:szCs w:val="40"/>
          <w:rtl/>
        </w:rPr>
        <w:t xml:space="preserve">تعريضهم لمواطن </w:t>
      </w:r>
      <w:r w:rsidRPr="00630F87">
        <w:rPr>
          <w:b/>
          <w:bCs/>
          <w:sz w:val="40"/>
          <w:szCs w:val="40"/>
          <w:rtl/>
        </w:rPr>
        <w:lastRenderedPageBreak/>
        <w:t>الفساد والهلكة</w:t>
      </w:r>
      <w:r w:rsidRPr="00630F87">
        <w:rPr>
          <w:rFonts w:hint="cs"/>
          <w:b/>
          <w:bCs/>
          <w:sz w:val="40"/>
          <w:szCs w:val="40"/>
          <w:rtl/>
        </w:rPr>
        <w:t>، وكلا الأمرين خطير ، على حد قول الشاعر:</w:t>
      </w:r>
    </w:p>
    <w:p w:rsidR="000063BD" w:rsidRPr="00630F87" w:rsidRDefault="000063BD" w:rsidP="002463E8">
      <w:pPr>
        <w:jc w:val="both"/>
        <w:rPr>
          <w:b/>
          <w:bCs/>
          <w:sz w:val="40"/>
          <w:szCs w:val="40"/>
          <w:rtl/>
        </w:rPr>
      </w:pPr>
      <w:r w:rsidRPr="00A54817">
        <w:rPr>
          <w:b/>
          <w:bCs/>
          <w:sz w:val="38"/>
          <w:szCs w:val="38"/>
          <w:rtl/>
        </w:rPr>
        <w:t>وإذا سألتم عن أبي ، فأبي لهُ *** رسمٌ على بوابةِ السفـراتِ</w:t>
      </w:r>
      <w:r w:rsidRPr="00A54817">
        <w:rPr>
          <w:b/>
          <w:bCs/>
          <w:sz w:val="38"/>
          <w:szCs w:val="38"/>
          <w:rtl/>
        </w:rPr>
        <w:br/>
        <w:t>أرخى زمامي ثُمَّ راحَ يلُومني *** ويُهينني بقوارعِ الكلمـاتِ</w:t>
      </w:r>
      <w:r w:rsidRPr="00A54817">
        <w:rPr>
          <w:b/>
          <w:bCs/>
          <w:sz w:val="38"/>
          <w:szCs w:val="38"/>
          <w:rtl/>
        </w:rPr>
        <w:br/>
        <w:t>أنا يا أبي الغالي ضحيةُ ثروةٍ *** فَتحت لقلبي أسوأَ الصفحاتِ</w:t>
      </w:r>
      <w:r w:rsidRPr="00A54817">
        <w:rPr>
          <w:b/>
          <w:bCs/>
          <w:sz w:val="38"/>
          <w:szCs w:val="38"/>
          <w:rtl/>
        </w:rPr>
        <w:br/>
        <w:t>أغرقتني فيها وما راقبتَني *** وتركتنِي كالصيدِ في الفلواتِ</w:t>
      </w:r>
      <w:r w:rsidRPr="00A54817">
        <w:rPr>
          <w:b/>
          <w:bCs/>
          <w:sz w:val="38"/>
          <w:szCs w:val="38"/>
          <w:rtl/>
        </w:rPr>
        <w:br/>
        <w:t>كم كُنتُ أبحثُ عنكَ يا أبتي فما *** ألقاكَ إلاَّ تائهُ النظـراتِ</w:t>
      </w:r>
      <w:r w:rsidRPr="00A54817">
        <w:rPr>
          <w:b/>
          <w:bCs/>
          <w:sz w:val="38"/>
          <w:szCs w:val="38"/>
          <w:rtl/>
        </w:rPr>
        <w:br/>
        <w:t>هلاَّ أبيتَ عليَّ أن أمشي إلى *** حتفي وأن أسعى إلى صبواتي</w:t>
      </w:r>
      <w:r w:rsidRPr="00A54817">
        <w:rPr>
          <w:b/>
          <w:bCs/>
          <w:sz w:val="38"/>
          <w:szCs w:val="38"/>
          <w:rtl/>
        </w:rPr>
        <w:br/>
      </w:r>
      <w:r w:rsidRPr="00630F87">
        <w:rPr>
          <w:rFonts w:hint="cs"/>
          <w:b/>
          <w:bCs/>
          <w:sz w:val="40"/>
          <w:szCs w:val="40"/>
          <w:rtl/>
        </w:rPr>
        <w:t xml:space="preserve">ومن المخاطر على الأسرة المسلمة: </w:t>
      </w:r>
      <w:r w:rsidRPr="00630F87">
        <w:rPr>
          <w:b/>
          <w:bCs/>
          <w:sz w:val="40"/>
          <w:szCs w:val="40"/>
          <w:rtl/>
        </w:rPr>
        <w:t xml:space="preserve">ما يحصل </w:t>
      </w:r>
      <w:r w:rsidRPr="00630F87">
        <w:rPr>
          <w:rFonts w:hint="cs"/>
          <w:b/>
          <w:bCs/>
          <w:sz w:val="40"/>
          <w:szCs w:val="40"/>
          <w:rtl/>
        </w:rPr>
        <w:t xml:space="preserve">لبعض الأخوات هداهن الله </w:t>
      </w:r>
      <w:r w:rsidRPr="00630F87">
        <w:rPr>
          <w:b/>
          <w:bCs/>
          <w:sz w:val="40"/>
          <w:szCs w:val="40"/>
          <w:rtl/>
        </w:rPr>
        <w:t xml:space="preserve">حين تسافر إلى تلك البلاد من </w:t>
      </w:r>
      <w:r w:rsidRPr="00630F87">
        <w:rPr>
          <w:rFonts w:hint="cs"/>
          <w:b/>
          <w:bCs/>
          <w:sz w:val="40"/>
          <w:szCs w:val="40"/>
          <w:rtl/>
        </w:rPr>
        <w:t>السفور و</w:t>
      </w:r>
      <w:r w:rsidRPr="00630F87">
        <w:rPr>
          <w:b/>
          <w:bCs/>
          <w:sz w:val="40"/>
          <w:szCs w:val="40"/>
          <w:rtl/>
        </w:rPr>
        <w:t>نزع الحجاب</w:t>
      </w:r>
      <w:r w:rsidRPr="00630F87">
        <w:rPr>
          <w:rFonts w:hint="cs"/>
          <w:b/>
          <w:bCs/>
          <w:sz w:val="40"/>
          <w:szCs w:val="40"/>
          <w:rtl/>
        </w:rPr>
        <w:t xml:space="preserve"> بمجرد إقلاع الطائرة إلى الخارج .</w:t>
      </w:r>
    </w:p>
    <w:p w:rsidR="00630F87" w:rsidRPr="00630F87" w:rsidRDefault="00630F87" w:rsidP="002F32A5">
      <w:pPr>
        <w:jc w:val="both"/>
        <w:rPr>
          <w:b/>
          <w:bCs/>
          <w:sz w:val="40"/>
          <w:szCs w:val="40"/>
          <w:rtl/>
        </w:rPr>
      </w:pPr>
      <w:r w:rsidRPr="00630F87">
        <w:rPr>
          <w:rFonts w:hint="cs"/>
          <w:b/>
          <w:bCs/>
          <w:sz w:val="40"/>
          <w:szCs w:val="40"/>
          <w:rtl/>
        </w:rPr>
        <w:t>- ومن مخاطر</w:t>
      </w:r>
      <w:r w:rsidR="000063BD">
        <w:rPr>
          <w:rFonts w:hint="cs"/>
          <w:b/>
          <w:bCs/>
          <w:sz w:val="40"/>
          <w:szCs w:val="40"/>
          <w:rtl/>
        </w:rPr>
        <w:t xml:space="preserve"> السفر للخارج</w:t>
      </w:r>
      <w:r w:rsidRPr="00630F87">
        <w:rPr>
          <w:rFonts w:hint="cs"/>
          <w:b/>
          <w:bCs/>
          <w:sz w:val="40"/>
          <w:szCs w:val="40"/>
          <w:rtl/>
        </w:rPr>
        <w:t xml:space="preserve">: </w:t>
      </w:r>
      <w:r w:rsidR="002F32A5">
        <w:rPr>
          <w:rFonts w:hint="cs"/>
          <w:b/>
          <w:bCs/>
          <w:sz w:val="40"/>
          <w:szCs w:val="40"/>
          <w:rtl/>
        </w:rPr>
        <w:t>الخطر</w:t>
      </w:r>
      <w:r w:rsidRPr="00630F87">
        <w:rPr>
          <w:rFonts w:hint="cs"/>
          <w:b/>
          <w:bCs/>
          <w:sz w:val="40"/>
          <w:szCs w:val="40"/>
          <w:rtl/>
        </w:rPr>
        <w:t xml:space="preserve"> الأخلاقي</w:t>
      </w:r>
      <w:r w:rsidRPr="00630F87">
        <w:rPr>
          <w:b/>
          <w:bCs/>
          <w:sz w:val="40"/>
          <w:szCs w:val="40"/>
          <w:rtl/>
        </w:rPr>
        <w:t xml:space="preserve">، حيث الوقوع في الجرائم </w:t>
      </w:r>
      <w:r w:rsidRPr="00630F87">
        <w:rPr>
          <w:rFonts w:hint="cs"/>
          <w:b/>
          <w:bCs/>
          <w:sz w:val="40"/>
          <w:szCs w:val="40"/>
          <w:rtl/>
        </w:rPr>
        <w:t xml:space="preserve">والفواحش </w:t>
      </w:r>
      <w:r w:rsidRPr="00630F87">
        <w:rPr>
          <w:b/>
          <w:bCs/>
          <w:sz w:val="40"/>
          <w:szCs w:val="40"/>
          <w:rtl/>
        </w:rPr>
        <w:t xml:space="preserve">من </w:t>
      </w:r>
      <w:r w:rsidRPr="00630F87">
        <w:rPr>
          <w:rFonts w:hint="cs"/>
          <w:b/>
          <w:bCs/>
          <w:sz w:val="40"/>
          <w:szCs w:val="40"/>
          <w:rtl/>
        </w:rPr>
        <w:t>ال</w:t>
      </w:r>
      <w:r w:rsidRPr="00630F87">
        <w:rPr>
          <w:b/>
          <w:bCs/>
          <w:sz w:val="40"/>
          <w:szCs w:val="40"/>
          <w:rtl/>
        </w:rPr>
        <w:t xml:space="preserve">زنا </w:t>
      </w:r>
      <w:r w:rsidRPr="00630F87">
        <w:rPr>
          <w:rFonts w:hint="cs"/>
          <w:b/>
          <w:bCs/>
          <w:sz w:val="40"/>
          <w:szCs w:val="40"/>
          <w:rtl/>
        </w:rPr>
        <w:t>والعلاقات المحرمة، وتعاطي المسكرات والمخدرات .</w:t>
      </w:r>
    </w:p>
    <w:p w:rsidR="00630F87" w:rsidRPr="00630F87" w:rsidRDefault="00630F87" w:rsidP="00630F87">
      <w:pPr>
        <w:jc w:val="both"/>
        <w:rPr>
          <w:b/>
          <w:bCs/>
          <w:sz w:val="40"/>
          <w:szCs w:val="40"/>
          <w:rtl/>
        </w:rPr>
      </w:pPr>
      <w:r w:rsidRPr="00630F87">
        <w:rPr>
          <w:rFonts w:hint="cs"/>
          <w:b/>
          <w:bCs/>
          <w:sz w:val="40"/>
          <w:szCs w:val="40"/>
          <w:rtl/>
        </w:rPr>
        <w:t>في تقرير عن إحدى الدول المعروفة بالفساد، ستة وستون قتيلا بينهم ثلاثة عشر سعودياً بالحقن المخدرة ، مومسات وبغايا وأطفال شوارع لترويج المخدرات ، الشرطة متورطة في جرائم القتل، وثلاثة آلف عاهرة مصابة بالإيدز .</w:t>
      </w:r>
    </w:p>
    <w:p w:rsidR="00630F87" w:rsidRPr="00630F87" w:rsidRDefault="00630F87" w:rsidP="00630F87">
      <w:pPr>
        <w:jc w:val="both"/>
        <w:rPr>
          <w:b/>
          <w:bCs/>
          <w:sz w:val="40"/>
          <w:szCs w:val="40"/>
          <w:rtl/>
        </w:rPr>
      </w:pPr>
      <w:r w:rsidRPr="00630F87">
        <w:rPr>
          <w:rFonts w:hint="cs"/>
          <w:b/>
          <w:bCs/>
          <w:sz w:val="40"/>
          <w:szCs w:val="40"/>
          <w:rtl/>
        </w:rPr>
        <w:lastRenderedPageBreak/>
        <w:t xml:space="preserve">ولا تزال إحصائيات مرض الإيدز تتزايد في العالم كله، وفي العالم العربي أكثر من نصف مصاب بالإيدز ، وفي كل </w:t>
      </w:r>
      <w:r w:rsidRPr="00630F87">
        <w:rPr>
          <w:b/>
          <w:bCs/>
          <w:sz w:val="40"/>
          <w:szCs w:val="40"/>
          <w:rtl/>
        </w:rPr>
        <w:t>2</w:t>
      </w:r>
      <w:r w:rsidRPr="00630F87">
        <w:rPr>
          <w:rFonts w:hint="cs"/>
          <w:b/>
          <w:bCs/>
          <w:sz w:val="40"/>
          <w:szCs w:val="40"/>
          <w:rtl/>
        </w:rPr>
        <w:t>0 دقيقة يصاب شخص بالإيدز، ويموت في العالم العربي بسبب الإيدز 36 ألف حالة سنوياً .</w:t>
      </w:r>
    </w:p>
    <w:p w:rsidR="00630F87" w:rsidRPr="00630F87" w:rsidRDefault="00630F87" w:rsidP="00A2373B">
      <w:pPr>
        <w:jc w:val="both"/>
        <w:rPr>
          <w:b/>
          <w:bCs/>
          <w:sz w:val="40"/>
          <w:szCs w:val="40"/>
          <w:rtl/>
        </w:rPr>
      </w:pPr>
      <w:r w:rsidRPr="00630F87">
        <w:rPr>
          <w:rFonts w:hint="cs"/>
          <w:b/>
          <w:bCs/>
          <w:sz w:val="40"/>
          <w:szCs w:val="40"/>
          <w:rtl/>
        </w:rPr>
        <w:t>وفي بلادنا</w:t>
      </w:r>
      <w:r w:rsidR="000063BD">
        <w:rPr>
          <w:rFonts w:hint="cs"/>
          <w:b/>
          <w:bCs/>
          <w:sz w:val="40"/>
          <w:szCs w:val="40"/>
          <w:rtl/>
        </w:rPr>
        <w:t xml:space="preserve"> وللأسف،</w:t>
      </w:r>
      <w:r w:rsidRPr="00630F87">
        <w:rPr>
          <w:rFonts w:hint="cs"/>
          <w:b/>
          <w:bCs/>
          <w:sz w:val="40"/>
          <w:szCs w:val="40"/>
          <w:rtl/>
        </w:rPr>
        <w:t xml:space="preserve"> الآلاف من المصابين بالإيدز .. وقد التقيت </w:t>
      </w:r>
      <w:r w:rsidR="00A2373B">
        <w:rPr>
          <w:rFonts w:hint="cs"/>
          <w:b/>
          <w:bCs/>
          <w:sz w:val="40"/>
          <w:szCs w:val="40"/>
          <w:rtl/>
        </w:rPr>
        <w:t>ببعضهم</w:t>
      </w:r>
      <w:r w:rsidRPr="00630F87">
        <w:rPr>
          <w:rFonts w:hint="cs"/>
          <w:b/>
          <w:bCs/>
          <w:sz w:val="40"/>
          <w:szCs w:val="40"/>
          <w:rtl/>
        </w:rPr>
        <w:t>، وإن أحدهم يعض أصابع الندم، بعد رجوعه من سفر الحرام</w:t>
      </w:r>
      <w:r w:rsidR="00A2373B">
        <w:rPr>
          <w:rFonts w:hint="cs"/>
          <w:b/>
          <w:bCs/>
          <w:sz w:val="40"/>
          <w:szCs w:val="40"/>
          <w:rtl/>
        </w:rPr>
        <w:t xml:space="preserve"> </w:t>
      </w:r>
      <w:r w:rsidRPr="00630F87">
        <w:rPr>
          <w:rFonts w:hint="cs"/>
          <w:b/>
          <w:bCs/>
          <w:sz w:val="40"/>
          <w:szCs w:val="40"/>
          <w:rtl/>
        </w:rPr>
        <w:t>.</w:t>
      </w:r>
    </w:p>
    <w:p w:rsidR="00630F87" w:rsidRPr="00630F87" w:rsidRDefault="00630F87" w:rsidP="00630F87">
      <w:pPr>
        <w:jc w:val="both"/>
        <w:rPr>
          <w:b/>
          <w:bCs/>
          <w:sz w:val="40"/>
          <w:szCs w:val="40"/>
          <w:rtl/>
        </w:rPr>
      </w:pPr>
      <w:r w:rsidRPr="00630F87">
        <w:rPr>
          <w:rFonts w:hint="cs"/>
          <w:b/>
          <w:bCs/>
          <w:sz w:val="40"/>
          <w:szCs w:val="40"/>
          <w:rtl/>
        </w:rPr>
        <w:t>يقول لي أحدهم: سافرت مع بعض الشباب إلى إحدى الدول العربية شمال المملكة، حيث الفواحش والسهرات والنساء العاهرات .. وبعد رجوعي من السفر أصبت بحادث سيارة عند جامعة الملك سعود بالرياض، نقلت إلى المستشفى، أجريت لي التحاليل، دخل علي الطبيب، وقال لي: هل عندك علاقات محرمة، هل سافرت للحرام؟ .. ثم أخبرني بالفاجعة وقال: التحاليل أثبتت أنك مصاب بالإيدز؟</w:t>
      </w:r>
    </w:p>
    <w:p w:rsidR="003218D6" w:rsidRPr="00630F87" w:rsidRDefault="00630F87" w:rsidP="003218D6">
      <w:pPr>
        <w:jc w:val="both"/>
        <w:rPr>
          <w:b/>
          <w:bCs/>
          <w:sz w:val="40"/>
          <w:szCs w:val="40"/>
          <w:rtl/>
        </w:rPr>
      </w:pPr>
      <w:r w:rsidRPr="00630F87">
        <w:rPr>
          <w:rFonts w:hint="cs"/>
          <w:b/>
          <w:bCs/>
          <w:sz w:val="40"/>
          <w:szCs w:val="40"/>
          <w:rtl/>
        </w:rPr>
        <w:t>هذا الشاب هو واحد من الآلاف من شبابنا ، ممن أصيبوا بهذا المرض .</w:t>
      </w:r>
      <w:r w:rsidR="003218D6">
        <w:rPr>
          <w:rFonts w:hint="cs"/>
          <w:b/>
          <w:bCs/>
          <w:sz w:val="40"/>
          <w:szCs w:val="40"/>
          <w:rtl/>
        </w:rPr>
        <w:t>.</w:t>
      </w:r>
      <w:r w:rsidR="003218D6" w:rsidRPr="003218D6">
        <w:rPr>
          <w:rFonts w:hint="cs"/>
          <w:b/>
          <w:bCs/>
          <w:sz w:val="40"/>
          <w:szCs w:val="40"/>
          <w:rtl/>
        </w:rPr>
        <w:t xml:space="preserve"> </w:t>
      </w:r>
      <w:r w:rsidR="003218D6" w:rsidRPr="00630F87">
        <w:rPr>
          <w:rFonts w:hint="cs"/>
          <w:b/>
          <w:bCs/>
          <w:sz w:val="40"/>
          <w:szCs w:val="40"/>
          <w:rtl/>
        </w:rPr>
        <w:t>في لحظة واحدة ، وجد هذا الشاب نفسه مصاباً بمرض الإيدز .. هل كان هذا الشاب يظن أنه سيكون رقماً في إحصائيات الإيدز؟</w:t>
      </w:r>
    </w:p>
    <w:p w:rsidR="00630F87" w:rsidRPr="00630F87" w:rsidRDefault="00630F87" w:rsidP="00630F87">
      <w:pPr>
        <w:jc w:val="both"/>
        <w:rPr>
          <w:b/>
          <w:bCs/>
          <w:sz w:val="40"/>
          <w:szCs w:val="40"/>
          <w:rtl/>
        </w:rPr>
      </w:pPr>
    </w:p>
    <w:p w:rsidR="00630F87" w:rsidRPr="00630F87" w:rsidRDefault="00630F87" w:rsidP="00630F87">
      <w:pPr>
        <w:jc w:val="both"/>
        <w:rPr>
          <w:b/>
          <w:bCs/>
          <w:sz w:val="40"/>
          <w:szCs w:val="40"/>
          <w:rtl/>
        </w:rPr>
      </w:pPr>
      <w:r w:rsidRPr="00630F87">
        <w:rPr>
          <w:rFonts w:hint="cs"/>
          <w:b/>
          <w:bCs/>
          <w:sz w:val="40"/>
          <w:szCs w:val="40"/>
          <w:rtl/>
        </w:rPr>
        <w:t xml:space="preserve">كم نحزن ونتألم ونحن نرى الإحصائيات تتزايد، وشبابنا يتساقطون صرعى لهذا المرض على طريق الشهوة </w:t>
      </w:r>
      <w:r w:rsidR="00E17AC0">
        <w:rPr>
          <w:rFonts w:hint="cs"/>
          <w:b/>
          <w:bCs/>
          <w:sz w:val="40"/>
          <w:szCs w:val="40"/>
          <w:rtl/>
        </w:rPr>
        <w:t xml:space="preserve">المحرمة </w:t>
      </w:r>
      <w:r w:rsidRPr="00630F87">
        <w:rPr>
          <w:rFonts w:hint="cs"/>
          <w:b/>
          <w:bCs/>
          <w:sz w:val="40"/>
          <w:szCs w:val="40"/>
          <w:rtl/>
        </w:rPr>
        <w:t>.</w:t>
      </w:r>
    </w:p>
    <w:p w:rsidR="00630F87" w:rsidRPr="00630F87" w:rsidRDefault="00630F87" w:rsidP="00630F87">
      <w:pPr>
        <w:jc w:val="both"/>
        <w:rPr>
          <w:b/>
          <w:bCs/>
          <w:sz w:val="40"/>
          <w:szCs w:val="40"/>
        </w:rPr>
      </w:pPr>
      <w:r w:rsidRPr="00630F87">
        <w:rPr>
          <w:rFonts w:hint="cs"/>
          <w:b/>
          <w:bCs/>
          <w:sz w:val="40"/>
          <w:szCs w:val="40"/>
          <w:rtl/>
        </w:rPr>
        <w:t>وأقولها بكل أسف، كم من الأزواج الذين رجعوا إلى بلادهم, وقد جلبوا إلى زوجاتهم الهدايا التذكارية التي لا تنسى، من أمراض الإيدز والهربس وغيرها</w:t>
      </w:r>
      <w:r w:rsidR="00E17AC0">
        <w:rPr>
          <w:rFonts w:hint="cs"/>
          <w:b/>
          <w:bCs/>
          <w:sz w:val="40"/>
          <w:szCs w:val="40"/>
          <w:rtl/>
        </w:rPr>
        <w:t>، فأصيبت المرأة الغافلة بسبب زوجها المجرم</w:t>
      </w:r>
      <w:r w:rsidRPr="00630F87">
        <w:rPr>
          <w:rFonts w:hint="cs"/>
          <w:b/>
          <w:bCs/>
          <w:sz w:val="40"/>
          <w:szCs w:val="40"/>
          <w:rtl/>
        </w:rPr>
        <w:t xml:space="preserve"> . </w:t>
      </w:r>
    </w:p>
    <w:p w:rsidR="00630F87" w:rsidRPr="00630F87" w:rsidRDefault="00630F87" w:rsidP="0062133C">
      <w:pPr>
        <w:jc w:val="both"/>
        <w:rPr>
          <w:b/>
          <w:bCs/>
          <w:sz w:val="40"/>
          <w:szCs w:val="40"/>
          <w:rtl/>
        </w:rPr>
      </w:pPr>
      <w:r w:rsidRPr="00630F87">
        <w:rPr>
          <w:rFonts w:hint="cs"/>
          <w:b/>
          <w:bCs/>
          <w:sz w:val="40"/>
          <w:szCs w:val="40"/>
          <w:rtl/>
        </w:rPr>
        <w:t xml:space="preserve">وقد وقفت على بعض هذه الحالات حينما التقيت ببعض الاطباء في المستشفى التخصصي بالرياض، بل والله إن القلب ليتقطع </w:t>
      </w:r>
      <w:r w:rsidR="0062133C">
        <w:rPr>
          <w:rFonts w:hint="cs"/>
          <w:b/>
          <w:bCs/>
          <w:sz w:val="40"/>
          <w:szCs w:val="40"/>
          <w:rtl/>
        </w:rPr>
        <w:t>في بعض الحالات التي انتقل فيها</w:t>
      </w:r>
      <w:r w:rsidRPr="00630F87">
        <w:rPr>
          <w:rFonts w:hint="cs"/>
          <w:b/>
          <w:bCs/>
          <w:sz w:val="40"/>
          <w:szCs w:val="40"/>
          <w:rtl/>
        </w:rPr>
        <w:t xml:space="preserve"> مرض الإيدز إلى الطفل الذي في رحم أمه، الطفل الذي لم يرتكب ذنباً , ولم يفعل جرماً , تطأ قدمه الأرض وهو يحمل مرض الإيدز , بأي ذنب قتلت ؟</w:t>
      </w:r>
    </w:p>
    <w:p w:rsidR="00630F87" w:rsidRPr="00630F87" w:rsidRDefault="00630F87" w:rsidP="00630F87">
      <w:pPr>
        <w:jc w:val="both"/>
        <w:rPr>
          <w:b/>
          <w:bCs/>
          <w:sz w:val="40"/>
          <w:szCs w:val="40"/>
          <w:rtl/>
        </w:rPr>
      </w:pPr>
      <w:r w:rsidRPr="00630F87">
        <w:rPr>
          <w:rFonts w:hint="cs"/>
          <w:b/>
          <w:bCs/>
          <w:sz w:val="40"/>
          <w:szCs w:val="40"/>
          <w:rtl/>
        </w:rPr>
        <w:t xml:space="preserve">فأرجوك أخي الشاب، قبل أن تسافر للحرام ، </w:t>
      </w:r>
      <w:r w:rsidR="00A0766C">
        <w:rPr>
          <w:rFonts w:hint="cs"/>
          <w:b/>
          <w:bCs/>
          <w:sz w:val="40"/>
          <w:szCs w:val="40"/>
          <w:rtl/>
        </w:rPr>
        <w:t>اتق الله ، و</w:t>
      </w:r>
      <w:r w:rsidRPr="00630F87">
        <w:rPr>
          <w:rFonts w:hint="cs"/>
          <w:b/>
          <w:bCs/>
          <w:sz w:val="40"/>
          <w:szCs w:val="40"/>
          <w:rtl/>
        </w:rPr>
        <w:t>تذكر عقوبة الله، وتباً للذة ساعة تعقبها الحسرة والندامة في الدنيا والآخرة.</w:t>
      </w:r>
    </w:p>
    <w:p w:rsidR="00676E5F" w:rsidRPr="00633A6B" w:rsidRDefault="000063BD" w:rsidP="000063BD">
      <w:pPr>
        <w:jc w:val="both"/>
        <w:rPr>
          <w:b/>
          <w:bCs/>
          <w:sz w:val="40"/>
          <w:szCs w:val="40"/>
          <w:rtl/>
        </w:rPr>
      </w:pPr>
      <w:r>
        <w:rPr>
          <w:rFonts w:hint="cs"/>
          <w:b/>
          <w:bCs/>
          <w:sz w:val="40"/>
          <w:szCs w:val="40"/>
          <w:rtl/>
        </w:rPr>
        <w:t>نسأل الله تعالى أن يهدي ضالنا، ويرده إليه رداً</w:t>
      </w:r>
      <w:r w:rsidR="00031BA1">
        <w:rPr>
          <w:rFonts w:hint="cs"/>
          <w:b/>
          <w:bCs/>
          <w:sz w:val="40"/>
          <w:szCs w:val="40"/>
          <w:rtl/>
        </w:rPr>
        <w:t xml:space="preserve"> جميلاً ، إنها على كل شيء قدير ، والحمد لله رب العالمين .</w:t>
      </w:r>
    </w:p>
    <w:p w:rsidR="00EB2662" w:rsidRPr="00633A6B" w:rsidRDefault="00EB2662" w:rsidP="00EB2662">
      <w:pPr>
        <w:pageBreakBefore/>
        <w:widowControl w:val="0"/>
        <w:tabs>
          <w:tab w:val="left" w:pos="2499"/>
          <w:tab w:val="center" w:pos="3118"/>
        </w:tabs>
        <w:rPr>
          <w:rFonts w:cs="PT Bold Heading"/>
          <w:b/>
          <w:bCs/>
          <w:sz w:val="40"/>
          <w:szCs w:val="40"/>
          <w:rtl/>
        </w:rPr>
      </w:pPr>
      <w:r w:rsidRPr="00633A6B">
        <w:rPr>
          <w:rFonts w:cs="PT Bold Heading"/>
          <w:b/>
          <w:bCs/>
          <w:sz w:val="40"/>
          <w:szCs w:val="40"/>
          <w:rtl/>
        </w:rPr>
        <w:lastRenderedPageBreak/>
        <w:tab/>
      </w:r>
      <w:r w:rsidRPr="00633A6B">
        <w:rPr>
          <w:rFonts w:cs="PT Bold Heading"/>
          <w:b/>
          <w:bCs/>
          <w:sz w:val="40"/>
          <w:szCs w:val="40"/>
          <w:rtl/>
        </w:rPr>
        <w:tab/>
      </w:r>
      <w:r w:rsidRPr="00633A6B">
        <w:rPr>
          <w:rFonts w:cs="PT Bold Heading" w:hint="cs"/>
          <w:b/>
          <w:bCs/>
          <w:sz w:val="40"/>
          <w:szCs w:val="40"/>
          <w:rtl/>
        </w:rPr>
        <w:t>الخطبة الثانية</w:t>
      </w:r>
    </w:p>
    <w:p w:rsidR="00535D14" w:rsidRPr="00633A6B" w:rsidRDefault="002B18F1" w:rsidP="003A563F">
      <w:pPr>
        <w:jc w:val="both"/>
        <w:rPr>
          <w:b/>
          <w:bCs/>
          <w:sz w:val="40"/>
          <w:szCs w:val="40"/>
          <w:rtl/>
        </w:rPr>
      </w:pPr>
      <w:r w:rsidRPr="00633A6B">
        <w:rPr>
          <w:rFonts w:hint="cs"/>
          <w:b/>
          <w:bCs/>
          <w:sz w:val="40"/>
          <w:szCs w:val="40"/>
          <w:rtl/>
        </w:rPr>
        <w:t xml:space="preserve">الحمد لله </w:t>
      </w:r>
      <w:r w:rsidR="00535D14" w:rsidRPr="00633A6B">
        <w:rPr>
          <w:rFonts w:hint="cs"/>
          <w:b/>
          <w:bCs/>
          <w:sz w:val="40"/>
          <w:szCs w:val="40"/>
          <w:rtl/>
        </w:rPr>
        <w:t xml:space="preserve"> </w:t>
      </w:r>
      <w:r w:rsidR="0062133C">
        <w:rPr>
          <w:rFonts w:hint="cs"/>
          <w:b/>
          <w:bCs/>
          <w:sz w:val="40"/>
          <w:szCs w:val="40"/>
          <w:rtl/>
        </w:rPr>
        <w:t xml:space="preserve">على إحسانه ... </w:t>
      </w:r>
    </w:p>
    <w:p w:rsidR="00630F87" w:rsidRPr="00630F87" w:rsidRDefault="00630F87" w:rsidP="00A2373B">
      <w:pPr>
        <w:jc w:val="both"/>
        <w:rPr>
          <w:b/>
          <w:bCs/>
          <w:sz w:val="40"/>
          <w:szCs w:val="40"/>
          <w:rtl/>
        </w:rPr>
      </w:pPr>
      <w:r>
        <w:rPr>
          <w:rFonts w:hint="cs"/>
          <w:b/>
          <w:bCs/>
          <w:sz w:val="40"/>
          <w:szCs w:val="40"/>
          <w:rtl/>
        </w:rPr>
        <w:t xml:space="preserve">عباد الله .. </w:t>
      </w:r>
      <w:r w:rsidR="00A2373B">
        <w:rPr>
          <w:rFonts w:hint="cs"/>
          <w:b/>
          <w:bCs/>
          <w:sz w:val="40"/>
          <w:szCs w:val="40"/>
          <w:rtl/>
        </w:rPr>
        <w:t>قبل السفر،</w:t>
      </w:r>
      <w:r w:rsidR="00A2373B" w:rsidRPr="00630F87">
        <w:rPr>
          <w:rFonts w:hint="cs"/>
          <w:b/>
          <w:bCs/>
          <w:sz w:val="40"/>
          <w:szCs w:val="40"/>
          <w:rtl/>
        </w:rPr>
        <w:t xml:space="preserve"> </w:t>
      </w:r>
      <w:r w:rsidRPr="00630F87">
        <w:rPr>
          <w:rFonts w:hint="cs"/>
          <w:b/>
          <w:bCs/>
          <w:sz w:val="40"/>
          <w:szCs w:val="40"/>
          <w:rtl/>
        </w:rPr>
        <w:t xml:space="preserve">هذه رسالة </w:t>
      </w:r>
      <w:r w:rsidR="00EA4443">
        <w:rPr>
          <w:rFonts w:hint="cs"/>
          <w:b/>
          <w:bCs/>
          <w:sz w:val="40"/>
          <w:szCs w:val="40"/>
          <w:rtl/>
        </w:rPr>
        <w:t xml:space="preserve">عاجلة، أبعثها </w:t>
      </w:r>
      <w:r w:rsidRPr="00630F87">
        <w:rPr>
          <w:rFonts w:hint="cs"/>
          <w:b/>
          <w:bCs/>
          <w:sz w:val="40"/>
          <w:szCs w:val="40"/>
          <w:rtl/>
        </w:rPr>
        <w:t>إلى كل مسافر.</w:t>
      </w:r>
    </w:p>
    <w:p w:rsidR="00630F87" w:rsidRPr="00630F87" w:rsidRDefault="00630F87" w:rsidP="00A2373B">
      <w:pPr>
        <w:jc w:val="both"/>
        <w:rPr>
          <w:b/>
          <w:bCs/>
          <w:sz w:val="40"/>
          <w:szCs w:val="40"/>
          <w:rtl/>
        </w:rPr>
      </w:pPr>
      <w:r w:rsidRPr="00630F87">
        <w:rPr>
          <w:rFonts w:hint="cs"/>
          <w:b/>
          <w:bCs/>
          <w:sz w:val="40"/>
          <w:szCs w:val="40"/>
          <w:rtl/>
        </w:rPr>
        <w:t xml:space="preserve">أخي المسافر .. قبل أن تحزم حقائبك، وتجمع أمتعتك، وتؤكِّد حجوزاتك ، </w:t>
      </w:r>
      <w:r w:rsidR="00A2373B">
        <w:rPr>
          <w:rFonts w:hint="cs"/>
          <w:b/>
          <w:bCs/>
          <w:sz w:val="40"/>
          <w:szCs w:val="40"/>
          <w:rtl/>
        </w:rPr>
        <w:t>أوصيك بإحسان</w:t>
      </w:r>
      <w:r w:rsidRPr="00630F87">
        <w:rPr>
          <w:rFonts w:hint="cs"/>
          <w:b/>
          <w:bCs/>
          <w:sz w:val="40"/>
          <w:szCs w:val="40"/>
          <w:rtl/>
        </w:rPr>
        <w:t xml:space="preserve"> النية</w:t>
      </w:r>
      <w:r w:rsidR="00A2373B">
        <w:rPr>
          <w:rFonts w:hint="cs"/>
          <w:b/>
          <w:bCs/>
          <w:sz w:val="40"/>
          <w:szCs w:val="40"/>
          <w:rtl/>
        </w:rPr>
        <w:t>، وإ</w:t>
      </w:r>
      <w:r w:rsidRPr="00630F87">
        <w:rPr>
          <w:rFonts w:hint="cs"/>
          <w:b/>
          <w:bCs/>
          <w:sz w:val="40"/>
          <w:szCs w:val="40"/>
          <w:rtl/>
        </w:rPr>
        <w:t>حس</w:t>
      </w:r>
      <w:r w:rsidR="00A2373B">
        <w:rPr>
          <w:rFonts w:hint="cs"/>
          <w:b/>
          <w:bCs/>
          <w:sz w:val="40"/>
          <w:szCs w:val="40"/>
          <w:rtl/>
        </w:rPr>
        <w:t>ا</w:t>
      </w:r>
      <w:r w:rsidRPr="00630F87">
        <w:rPr>
          <w:rFonts w:hint="cs"/>
          <w:b/>
          <w:bCs/>
          <w:sz w:val="40"/>
          <w:szCs w:val="40"/>
          <w:rtl/>
        </w:rPr>
        <w:t>ن اختيار الوجهة</w:t>
      </w:r>
      <w:r w:rsidR="00A2373B">
        <w:rPr>
          <w:rFonts w:hint="cs"/>
          <w:b/>
          <w:bCs/>
          <w:sz w:val="40"/>
          <w:szCs w:val="40"/>
          <w:rtl/>
        </w:rPr>
        <w:t>،</w:t>
      </w:r>
      <w:r w:rsidRPr="00630F87">
        <w:rPr>
          <w:rFonts w:hint="cs"/>
          <w:b/>
          <w:bCs/>
          <w:sz w:val="40"/>
          <w:szCs w:val="40"/>
          <w:rtl/>
        </w:rPr>
        <w:t xml:space="preserve"> و</w:t>
      </w:r>
      <w:r w:rsidR="00A2373B">
        <w:rPr>
          <w:rFonts w:hint="cs"/>
          <w:b/>
          <w:bCs/>
          <w:sz w:val="40"/>
          <w:szCs w:val="40"/>
          <w:rtl/>
        </w:rPr>
        <w:t xml:space="preserve">اختيار </w:t>
      </w:r>
      <w:r w:rsidRPr="00630F87">
        <w:rPr>
          <w:rFonts w:hint="cs"/>
          <w:b/>
          <w:bCs/>
          <w:sz w:val="40"/>
          <w:szCs w:val="40"/>
          <w:rtl/>
        </w:rPr>
        <w:t>الصحبة، ولا تنس أخي أن تتسلح بالاستخارة والاستشارة، وقبل ذلك كله: اتق الله حيثما كنت، واعتز بدينك أينما نزلت .</w:t>
      </w:r>
    </w:p>
    <w:p w:rsidR="00630F87" w:rsidRPr="00630F87" w:rsidRDefault="00630F87" w:rsidP="002A332F">
      <w:pPr>
        <w:jc w:val="both"/>
        <w:rPr>
          <w:b/>
          <w:bCs/>
          <w:sz w:val="40"/>
          <w:szCs w:val="40"/>
          <w:rtl/>
        </w:rPr>
      </w:pPr>
      <w:r w:rsidRPr="00630F87">
        <w:rPr>
          <w:rFonts w:hint="cs"/>
          <w:b/>
          <w:bCs/>
          <w:sz w:val="40"/>
          <w:szCs w:val="40"/>
          <w:rtl/>
        </w:rPr>
        <w:t xml:space="preserve">ورسالة حارة مشفقة إلى كل من عقد النية على السفر للحرام أو يعلم أنه لن يسلم من الحرام: اتق الله حيثما كنت، </w:t>
      </w:r>
      <w:r w:rsidR="002A332F">
        <w:rPr>
          <w:rFonts w:hint="cs"/>
          <w:b/>
          <w:bCs/>
          <w:sz w:val="40"/>
          <w:szCs w:val="40"/>
          <w:rtl/>
        </w:rPr>
        <w:t>واخش</w:t>
      </w:r>
      <w:r w:rsidRPr="00630F87">
        <w:rPr>
          <w:rFonts w:hint="cs"/>
          <w:b/>
          <w:bCs/>
          <w:sz w:val="40"/>
          <w:szCs w:val="40"/>
          <w:rtl/>
        </w:rPr>
        <w:t xml:space="preserve"> الله في أرض نزلت .. وتذكر</w:t>
      </w:r>
      <w:r w:rsidR="002A332F">
        <w:rPr>
          <w:rFonts w:hint="cs"/>
          <w:b/>
          <w:bCs/>
          <w:sz w:val="40"/>
          <w:szCs w:val="40"/>
          <w:rtl/>
        </w:rPr>
        <w:t xml:space="preserve"> أخي</w:t>
      </w:r>
      <w:r w:rsidRPr="00630F87">
        <w:rPr>
          <w:rFonts w:hint="cs"/>
          <w:b/>
          <w:bCs/>
          <w:sz w:val="40"/>
          <w:szCs w:val="40"/>
          <w:rtl/>
        </w:rPr>
        <w:t xml:space="preserve"> أن هذه الأرض التي تمشي عليها</w:t>
      </w:r>
      <w:r w:rsidR="002A332F">
        <w:rPr>
          <w:rFonts w:hint="cs"/>
          <w:b/>
          <w:bCs/>
          <w:sz w:val="40"/>
          <w:szCs w:val="40"/>
          <w:rtl/>
        </w:rPr>
        <w:t>، وتسافر إليها،</w:t>
      </w:r>
      <w:r w:rsidRPr="00630F87">
        <w:rPr>
          <w:rFonts w:hint="cs"/>
          <w:b/>
          <w:bCs/>
          <w:sz w:val="40"/>
          <w:szCs w:val="40"/>
          <w:rtl/>
        </w:rPr>
        <w:t xml:space="preserve"> ستتكلم</w:t>
      </w:r>
      <w:r w:rsidR="002A332F">
        <w:rPr>
          <w:rFonts w:hint="cs"/>
          <w:b/>
          <w:bCs/>
          <w:sz w:val="40"/>
          <w:szCs w:val="40"/>
          <w:rtl/>
        </w:rPr>
        <w:t xml:space="preserve"> يوم القيامة، </w:t>
      </w:r>
      <w:r w:rsidRPr="00630F87">
        <w:rPr>
          <w:rFonts w:hint="cs"/>
          <w:b/>
          <w:bCs/>
          <w:sz w:val="40"/>
          <w:szCs w:val="40"/>
          <w:rtl/>
        </w:rPr>
        <w:t>وتشهد لك أو عليك في المحكمة الإلهية</w:t>
      </w:r>
      <w:r w:rsidR="002A332F">
        <w:rPr>
          <w:rFonts w:hint="cs"/>
          <w:b/>
          <w:bCs/>
          <w:sz w:val="40"/>
          <w:szCs w:val="40"/>
          <w:rtl/>
        </w:rPr>
        <w:t>،</w:t>
      </w:r>
      <w:r w:rsidRPr="00630F87">
        <w:rPr>
          <w:rFonts w:hint="cs"/>
          <w:b/>
          <w:bCs/>
          <w:sz w:val="40"/>
          <w:szCs w:val="40"/>
          <w:rtl/>
        </w:rPr>
        <w:t xml:space="preserve"> (يومئذ تحدث أخبارها) .. والجوارح تشهد، والملائكة يشهدون ، وكفى بالله شهيداً .</w:t>
      </w:r>
    </w:p>
    <w:p w:rsidR="00630F87" w:rsidRPr="00630F87" w:rsidRDefault="00630F87" w:rsidP="00630F87">
      <w:pPr>
        <w:jc w:val="both"/>
        <w:rPr>
          <w:b/>
          <w:bCs/>
          <w:sz w:val="40"/>
          <w:szCs w:val="40"/>
          <w:rtl/>
        </w:rPr>
      </w:pPr>
      <w:r w:rsidRPr="00630F87">
        <w:rPr>
          <w:rFonts w:hint="cs"/>
          <w:b/>
          <w:bCs/>
          <w:sz w:val="40"/>
          <w:szCs w:val="40"/>
          <w:rtl/>
        </w:rPr>
        <w:lastRenderedPageBreak/>
        <w:t>أخي الحبيب .. هل أنت صادق مع الله ومع نفسك حينما تردد في دعاء السفر: اللهم إني أسألك في سفري هذا البر والتقوى ومن العمل ما ترضى .</w:t>
      </w:r>
    </w:p>
    <w:p w:rsidR="00630F87" w:rsidRPr="00630F87" w:rsidRDefault="00630F87" w:rsidP="00630F87">
      <w:pPr>
        <w:jc w:val="both"/>
        <w:rPr>
          <w:b/>
          <w:bCs/>
          <w:sz w:val="40"/>
          <w:szCs w:val="40"/>
          <w:rtl/>
        </w:rPr>
      </w:pPr>
      <w:r w:rsidRPr="00630F87">
        <w:rPr>
          <w:rFonts w:hint="cs"/>
          <w:b/>
          <w:bCs/>
          <w:sz w:val="40"/>
          <w:szCs w:val="40"/>
          <w:rtl/>
        </w:rPr>
        <w:t>أي بر وتقوى لمن عقد النية على الحرام، ومقارنة الآثام؟</w:t>
      </w:r>
    </w:p>
    <w:p w:rsidR="00630F87" w:rsidRPr="00630F87" w:rsidRDefault="00630F87" w:rsidP="002A332F">
      <w:pPr>
        <w:jc w:val="both"/>
        <w:rPr>
          <w:b/>
          <w:bCs/>
          <w:sz w:val="40"/>
          <w:szCs w:val="40"/>
          <w:rtl/>
        </w:rPr>
      </w:pPr>
      <w:r w:rsidRPr="00630F87">
        <w:rPr>
          <w:rFonts w:hint="cs"/>
          <w:b/>
          <w:bCs/>
          <w:sz w:val="40"/>
          <w:szCs w:val="40"/>
          <w:rtl/>
        </w:rPr>
        <w:t xml:space="preserve">يا عبد الله ، أين تفر من الله؟. من يصحبك ويؤمنك في سفرك؟ كيف تطلب من الله أن يكون الصاحب في السفر والخليفة في الأهل، وأنت </w:t>
      </w:r>
      <w:r w:rsidR="002A332F">
        <w:rPr>
          <w:rFonts w:hint="cs"/>
          <w:b/>
          <w:bCs/>
          <w:sz w:val="40"/>
          <w:szCs w:val="40"/>
          <w:rtl/>
        </w:rPr>
        <w:t>تتمرد على أمره، وتعصيه في أرضه</w:t>
      </w:r>
      <w:r w:rsidRPr="00630F87">
        <w:rPr>
          <w:rFonts w:hint="cs"/>
          <w:b/>
          <w:bCs/>
          <w:sz w:val="40"/>
          <w:szCs w:val="40"/>
          <w:rtl/>
        </w:rPr>
        <w:t>؟</w:t>
      </w:r>
    </w:p>
    <w:p w:rsidR="00630F87" w:rsidRPr="00630F87" w:rsidRDefault="00630F87" w:rsidP="002A332F">
      <w:pPr>
        <w:jc w:val="both"/>
        <w:rPr>
          <w:b/>
          <w:bCs/>
          <w:sz w:val="40"/>
          <w:szCs w:val="40"/>
          <w:rtl/>
        </w:rPr>
      </w:pPr>
      <w:r w:rsidRPr="00630F87">
        <w:rPr>
          <w:rFonts w:hint="cs"/>
          <w:b/>
          <w:bCs/>
          <w:sz w:val="40"/>
          <w:szCs w:val="40"/>
          <w:rtl/>
        </w:rPr>
        <w:t xml:space="preserve">لو حصل أدنى عطل في الطائرة لانتفض من الخوف قلبك .. ولو تحرك بك البحر أو ارتجت بك الأرض، أو اضطرب المكان ، أو </w:t>
      </w:r>
      <w:r w:rsidR="002A332F">
        <w:rPr>
          <w:rFonts w:hint="cs"/>
          <w:b/>
          <w:bCs/>
          <w:sz w:val="40"/>
          <w:szCs w:val="40"/>
          <w:rtl/>
        </w:rPr>
        <w:t>تحرك</w:t>
      </w:r>
      <w:r w:rsidRPr="00630F87">
        <w:rPr>
          <w:rFonts w:hint="cs"/>
          <w:b/>
          <w:bCs/>
          <w:sz w:val="40"/>
          <w:szCs w:val="40"/>
          <w:rtl/>
        </w:rPr>
        <w:t xml:space="preserve"> </w:t>
      </w:r>
      <w:r w:rsidR="002A332F" w:rsidRPr="00630F87">
        <w:rPr>
          <w:rFonts w:hint="cs"/>
          <w:b/>
          <w:bCs/>
          <w:sz w:val="40"/>
          <w:szCs w:val="40"/>
          <w:rtl/>
        </w:rPr>
        <w:t xml:space="preserve">اللصوص </w:t>
      </w:r>
      <w:r w:rsidR="002A332F">
        <w:rPr>
          <w:rFonts w:hint="cs"/>
          <w:b/>
          <w:bCs/>
          <w:sz w:val="40"/>
          <w:szCs w:val="40"/>
          <w:rtl/>
        </w:rPr>
        <w:t>و</w:t>
      </w:r>
      <w:r w:rsidRPr="00630F87">
        <w:rPr>
          <w:rFonts w:hint="cs"/>
          <w:b/>
          <w:bCs/>
          <w:sz w:val="40"/>
          <w:szCs w:val="40"/>
          <w:rtl/>
        </w:rPr>
        <w:t>العصابات لازداد هلعك .. فأين الخوف من جبار السماوات والأرض .</w:t>
      </w:r>
    </w:p>
    <w:p w:rsidR="00630F87" w:rsidRPr="00630F87" w:rsidRDefault="00630F87" w:rsidP="00630F87">
      <w:pPr>
        <w:jc w:val="both"/>
        <w:rPr>
          <w:b/>
          <w:bCs/>
          <w:sz w:val="40"/>
          <w:szCs w:val="40"/>
          <w:rtl/>
        </w:rPr>
      </w:pPr>
      <w:r w:rsidRPr="00630F87">
        <w:rPr>
          <w:rFonts w:hint="cs"/>
          <w:b/>
          <w:bCs/>
          <w:sz w:val="40"/>
          <w:szCs w:val="40"/>
          <w:rtl/>
        </w:rPr>
        <w:t>(أفأمن الذين مكروا السيئات أن يخسف الله بهم الأرض</w:t>
      </w:r>
      <w:r w:rsidR="002A332F">
        <w:rPr>
          <w:rFonts w:hint="cs"/>
          <w:b/>
          <w:bCs/>
          <w:sz w:val="40"/>
          <w:szCs w:val="40"/>
          <w:rtl/>
        </w:rPr>
        <w:t>،</w:t>
      </w:r>
      <w:r w:rsidRPr="00630F87">
        <w:rPr>
          <w:rFonts w:hint="cs"/>
          <w:b/>
          <w:bCs/>
          <w:sz w:val="40"/>
          <w:szCs w:val="40"/>
          <w:rtl/>
        </w:rPr>
        <w:t xml:space="preserve"> أو يأتيهم العذاب من حيث لا يشعرون، أو يأخذهم في تقلبهم فما هم بمعجزين</w:t>
      </w:r>
      <w:r w:rsidR="002A332F">
        <w:rPr>
          <w:rFonts w:hint="cs"/>
          <w:b/>
          <w:bCs/>
          <w:sz w:val="40"/>
          <w:szCs w:val="40"/>
          <w:rtl/>
        </w:rPr>
        <w:t>،</w:t>
      </w:r>
      <w:r w:rsidRPr="00630F87">
        <w:rPr>
          <w:rFonts w:hint="cs"/>
          <w:b/>
          <w:bCs/>
          <w:sz w:val="40"/>
          <w:szCs w:val="40"/>
          <w:rtl/>
        </w:rPr>
        <w:t xml:space="preserve"> أو يأخذهم على تخوف فإن ربكم لرؤوف رحيم) .. فاتق الله يا عبد الله، وراجع نفسك، وإياك أن تبيع دينك وآخرتك بلذة عابرة، وأيام معدودة، سرعان ما تمضي ملهياتها ، وتبقى تبعاتها .</w:t>
      </w:r>
    </w:p>
    <w:p w:rsidR="002A332F" w:rsidRDefault="002A332F" w:rsidP="00630F87">
      <w:pPr>
        <w:jc w:val="both"/>
        <w:rPr>
          <w:b/>
          <w:bCs/>
          <w:sz w:val="40"/>
          <w:szCs w:val="40"/>
          <w:rtl/>
        </w:rPr>
      </w:pPr>
      <w:r>
        <w:rPr>
          <w:rFonts w:hint="cs"/>
          <w:b/>
          <w:bCs/>
          <w:sz w:val="40"/>
          <w:szCs w:val="40"/>
          <w:rtl/>
        </w:rPr>
        <w:lastRenderedPageBreak/>
        <w:t>هل</w:t>
      </w:r>
      <w:r w:rsidR="00630F87" w:rsidRPr="00630F87">
        <w:rPr>
          <w:rFonts w:hint="cs"/>
          <w:b/>
          <w:bCs/>
          <w:sz w:val="40"/>
          <w:szCs w:val="40"/>
          <w:rtl/>
        </w:rPr>
        <w:t xml:space="preserve"> </w:t>
      </w:r>
      <w:r>
        <w:rPr>
          <w:rFonts w:hint="cs"/>
          <w:b/>
          <w:bCs/>
          <w:sz w:val="40"/>
          <w:szCs w:val="40"/>
          <w:rtl/>
        </w:rPr>
        <w:t>س</w:t>
      </w:r>
      <w:r w:rsidR="00630F87" w:rsidRPr="00630F87">
        <w:rPr>
          <w:rFonts w:hint="cs"/>
          <w:b/>
          <w:bCs/>
          <w:sz w:val="40"/>
          <w:szCs w:val="40"/>
          <w:rtl/>
        </w:rPr>
        <w:t>تموت أو تضيق بك الحياة إذا لم تسافر للخارج</w:t>
      </w:r>
      <w:r>
        <w:rPr>
          <w:rFonts w:hint="cs"/>
          <w:b/>
          <w:bCs/>
          <w:sz w:val="40"/>
          <w:szCs w:val="40"/>
          <w:rtl/>
        </w:rPr>
        <w:t>؟</w:t>
      </w:r>
    </w:p>
    <w:p w:rsidR="00630F87" w:rsidRPr="00630F87" w:rsidRDefault="002A332F" w:rsidP="00630F87">
      <w:pPr>
        <w:jc w:val="both"/>
        <w:rPr>
          <w:b/>
          <w:bCs/>
          <w:sz w:val="40"/>
          <w:szCs w:val="40"/>
          <w:rtl/>
        </w:rPr>
      </w:pPr>
      <w:r>
        <w:rPr>
          <w:rFonts w:hint="cs"/>
          <w:b/>
          <w:bCs/>
          <w:sz w:val="40"/>
          <w:szCs w:val="40"/>
          <w:rtl/>
        </w:rPr>
        <w:t>كلا</w:t>
      </w:r>
      <w:r w:rsidR="00630F87" w:rsidRPr="00630F87">
        <w:rPr>
          <w:rFonts w:hint="cs"/>
          <w:b/>
          <w:bCs/>
          <w:sz w:val="40"/>
          <w:szCs w:val="40"/>
          <w:rtl/>
        </w:rPr>
        <w:t>، بل ستجد في السفر في بلادنا المباركة الأجواء الروحانية في مكة والمدينة، وستجد الهواء العليل والمناظر الخلابة في المصائف الجميلة ، حيث الأمن والاطمئنان النفسي على نفسك وأهلك .</w:t>
      </w:r>
    </w:p>
    <w:p w:rsidR="00630F87" w:rsidRPr="00630F87" w:rsidRDefault="00630F87" w:rsidP="002A332F">
      <w:pPr>
        <w:jc w:val="both"/>
        <w:rPr>
          <w:b/>
          <w:bCs/>
          <w:sz w:val="40"/>
          <w:szCs w:val="40"/>
        </w:rPr>
      </w:pPr>
      <w:r w:rsidRPr="00630F87">
        <w:rPr>
          <w:rFonts w:hint="cs"/>
          <w:b/>
          <w:bCs/>
          <w:sz w:val="40"/>
          <w:szCs w:val="40"/>
          <w:rtl/>
        </w:rPr>
        <w:t xml:space="preserve">بل أقول لك: لن تضيق بك </w:t>
      </w:r>
      <w:r w:rsidR="002A332F">
        <w:rPr>
          <w:rFonts w:hint="cs"/>
          <w:b/>
          <w:bCs/>
          <w:sz w:val="40"/>
          <w:szCs w:val="40"/>
          <w:rtl/>
        </w:rPr>
        <w:t>الحياة</w:t>
      </w:r>
      <w:r w:rsidRPr="00630F87">
        <w:rPr>
          <w:rFonts w:hint="cs"/>
          <w:b/>
          <w:bCs/>
          <w:sz w:val="40"/>
          <w:szCs w:val="40"/>
          <w:rtl/>
        </w:rPr>
        <w:t xml:space="preserve"> إذا لم تستطع أن </w:t>
      </w:r>
      <w:r w:rsidR="002A332F">
        <w:rPr>
          <w:rFonts w:hint="cs"/>
          <w:b/>
          <w:bCs/>
          <w:sz w:val="40"/>
          <w:szCs w:val="40"/>
          <w:rtl/>
        </w:rPr>
        <w:t>تسافر أصل</w:t>
      </w:r>
      <w:r w:rsidRPr="00630F87">
        <w:rPr>
          <w:rFonts w:hint="cs"/>
          <w:b/>
          <w:bCs/>
          <w:sz w:val="40"/>
          <w:szCs w:val="40"/>
          <w:rtl/>
        </w:rPr>
        <w:t>اً ، ويمكنك أن تغير الجو وتروح عن نفسك وأهلك، حتى ولو لم تسافر، والدنيا متاع</w:t>
      </w:r>
      <w:r w:rsidR="002A332F">
        <w:rPr>
          <w:rFonts w:hint="cs"/>
          <w:b/>
          <w:bCs/>
          <w:sz w:val="40"/>
          <w:szCs w:val="40"/>
          <w:rtl/>
        </w:rPr>
        <w:t xml:space="preserve"> عاجل،</w:t>
      </w:r>
      <w:r w:rsidRPr="00630F87">
        <w:rPr>
          <w:rFonts w:hint="cs"/>
          <w:b/>
          <w:bCs/>
          <w:sz w:val="40"/>
          <w:szCs w:val="40"/>
          <w:rtl/>
        </w:rPr>
        <w:t xml:space="preserve"> وظل زائل .. (وما الحياة الدنيا إلا متاع الغرور) .</w:t>
      </w:r>
    </w:p>
    <w:p w:rsidR="005D6B6A" w:rsidRPr="00633A6B" w:rsidRDefault="00EA4443" w:rsidP="00283099">
      <w:pPr>
        <w:jc w:val="both"/>
        <w:rPr>
          <w:b/>
          <w:bCs/>
          <w:sz w:val="40"/>
          <w:szCs w:val="40"/>
          <w:rtl/>
        </w:rPr>
      </w:pPr>
      <w:r>
        <w:rPr>
          <w:rFonts w:cs="PT Bold Heading" w:hint="cs"/>
          <w:b/>
          <w:bCs/>
          <w:sz w:val="40"/>
          <w:szCs w:val="40"/>
          <w:rtl/>
        </w:rPr>
        <w:t>اللهم صل على محمد ...</w:t>
      </w:r>
    </w:p>
    <w:sectPr w:rsidR="005D6B6A" w:rsidRPr="00633A6B" w:rsidSect="003218D6">
      <w:headerReference w:type="even" r:id="rId7"/>
      <w:headerReference w:type="default" r:id="rId8"/>
      <w:footerReference w:type="even" r:id="rId9"/>
      <w:footerReference w:type="default" r:id="rId10"/>
      <w:pgSz w:w="11907" w:h="16840" w:code="9"/>
      <w:pgMar w:top="567" w:right="4366" w:bottom="4253" w:left="1134" w:header="720" w:footer="3864" w:gutter="0"/>
      <w:cols w:space="720"/>
      <w:bidi/>
      <w:rtlGutter/>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5098" w:rsidRDefault="00DA5098">
      <w:r>
        <w:separator/>
      </w:r>
    </w:p>
  </w:endnote>
  <w:endnote w:type="continuationSeparator" w:id="1">
    <w:p w:rsidR="00DA5098" w:rsidRDefault="00DA50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raditional Arabic">
    <w:panose1 w:val="02010000000000000000"/>
    <w:charset w:val="B2"/>
    <w:family w:val="auto"/>
    <w:pitch w:val="variable"/>
    <w:sig w:usb0="00002001" w:usb1="00000000" w:usb2="00000000" w:usb3="00000000" w:csb0="00000040" w:csb1="00000000"/>
  </w:font>
  <w:font w:name="Simplified Arabic">
    <w:panose1 w:val="02010000000000000000"/>
    <w:charset w:val="B2"/>
    <w:family w:val="auto"/>
    <w:pitch w:val="variable"/>
    <w:sig w:usb0="00002001" w:usb1="00000000" w:usb2="00000000" w:usb3="00000000" w:csb0="00000040" w:csb1="00000000"/>
  </w:font>
  <w:font w:name="PT Bold Heading">
    <w:panose1 w:val="0201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66044A">
    <w:pPr>
      <w:pStyle w:val="a4"/>
      <w:framePr w:wrap="around" w:vAnchor="text" w:hAnchor="margin" w:xAlign="center" w:y="1"/>
      <w:rPr>
        <w:rStyle w:val="a5"/>
        <w:rtl/>
      </w:rPr>
    </w:pPr>
    <w:r>
      <w:rPr>
        <w:rStyle w:val="a5"/>
        <w:rtl/>
      </w:rPr>
      <w:fldChar w:fldCharType="begin"/>
    </w:r>
    <w:r w:rsidR="00967590">
      <w:rPr>
        <w:rStyle w:val="a5"/>
      </w:rPr>
      <w:instrText xml:space="preserve">PAGE  </w:instrText>
    </w:r>
    <w:r>
      <w:rPr>
        <w:rStyle w:val="a5"/>
        <w:rtl/>
      </w:rPr>
      <w:fldChar w:fldCharType="separate"/>
    </w:r>
    <w:r w:rsidR="00967590">
      <w:rPr>
        <w:rStyle w:val="a5"/>
        <w:rtl/>
      </w:rPr>
      <w:t>1</w:t>
    </w:r>
    <w:r>
      <w:rPr>
        <w:rStyle w:val="a5"/>
        <w:rtl/>
      </w:rPr>
      <w:fldChar w:fldCharType="end"/>
    </w:r>
  </w:p>
  <w:p w:rsidR="00967590" w:rsidRDefault="00967590">
    <w:pPr>
      <w:pStyle w:val="a4"/>
      <w:rPr>
        <w:rtl/>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66044A">
    <w:pPr>
      <w:pStyle w:val="a4"/>
      <w:rPr>
        <w:rtl/>
      </w:rPr>
    </w:pPr>
    <w:r>
      <w:rPr>
        <w:noProof/>
        <w:rtl/>
        <w:lang w:eastAsia="zh-TW"/>
      </w:rPr>
      <w:pict>
        <v:group id="_x0000_s2049" style="position:absolute;left:0;text-align:left;margin-left:150.9pt;margin-top:635.25pt;width:34.4pt;height:56.45pt;flip:x;z-index:1;mso-position-horizontal-relative:margin;mso-position-vertical-relative:page" coordorigin="1743,14699" coordsize="688,1129">
          <v:shapetype id="_x0000_t32" coordsize="21600,21600" o:spt="32" o:oned="t" path="m,l21600,21600e" filled="f">
            <v:path arrowok="t" fillok="f" o:connecttype="none"/>
            <o:lock v:ext="edit" shapetype="t"/>
          </v:shapetype>
          <v:shape id="_x0000_s2050" type="#_x0000_t32" style="position:absolute;left:2111;top:15387;width:0;height:441;flip:y" o:connectortype="straight" strokecolor="#7f7f7f"/>
          <v:rect id="_x0000_s2051" style="position:absolute;left:1743;top:14699;width:688;height:688;v-text-anchor:middle" filled="f" strokecolor="#7f7f7f">
            <v:textbox>
              <w:txbxContent>
                <w:p w:rsidR="003218D6" w:rsidRPr="003218D6" w:rsidRDefault="0066044A">
                  <w:pPr>
                    <w:pStyle w:val="a4"/>
                    <w:jc w:val="center"/>
                    <w:rPr>
                      <w:sz w:val="34"/>
                      <w:szCs w:val="34"/>
                    </w:rPr>
                  </w:pPr>
                  <w:r w:rsidRPr="003218D6">
                    <w:rPr>
                      <w:sz w:val="38"/>
                      <w:szCs w:val="42"/>
                    </w:rPr>
                    <w:fldChar w:fldCharType="begin"/>
                  </w:r>
                  <w:r w:rsidR="003218D6" w:rsidRPr="003218D6">
                    <w:rPr>
                      <w:sz w:val="38"/>
                      <w:szCs w:val="42"/>
                    </w:rPr>
                    <w:instrText xml:space="preserve"> PAGE    \* MERGEFORMAT </w:instrText>
                  </w:r>
                  <w:r w:rsidRPr="003218D6">
                    <w:rPr>
                      <w:sz w:val="38"/>
                      <w:szCs w:val="42"/>
                    </w:rPr>
                    <w:fldChar w:fldCharType="separate"/>
                  </w:r>
                  <w:r w:rsidR="00283099" w:rsidRPr="00283099">
                    <w:rPr>
                      <w:rFonts w:cs="Calibri"/>
                      <w:noProof/>
                      <w:sz w:val="34"/>
                      <w:szCs w:val="34"/>
                      <w:rtl/>
                      <w:lang w:val="ar-SA"/>
                    </w:rPr>
                    <w:t>10</w:t>
                  </w:r>
                  <w:r w:rsidRPr="003218D6">
                    <w:rPr>
                      <w:sz w:val="38"/>
                      <w:szCs w:val="42"/>
                    </w:rPr>
                    <w:fldChar w:fldCharType="end"/>
                  </w:r>
                </w:p>
              </w:txbxContent>
            </v:textbox>
          </v:rect>
          <w10:wrap anchorx="margin" anchory="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5098" w:rsidRDefault="00DA5098">
      <w:r>
        <w:separator/>
      </w:r>
    </w:p>
  </w:footnote>
  <w:footnote w:type="continuationSeparator" w:id="1">
    <w:p w:rsidR="00DA5098" w:rsidRDefault="00DA50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66044A">
    <w:pPr>
      <w:pStyle w:val="a6"/>
      <w:framePr w:wrap="around" w:vAnchor="text" w:hAnchor="margin" w:xAlign="right" w:y="1"/>
      <w:rPr>
        <w:rStyle w:val="a5"/>
        <w:rtl/>
      </w:rPr>
    </w:pPr>
    <w:r>
      <w:rPr>
        <w:rStyle w:val="a5"/>
        <w:rtl/>
      </w:rPr>
      <w:fldChar w:fldCharType="begin"/>
    </w:r>
    <w:r w:rsidR="00967590">
      <w:rPr>
        <w:rStyle w:val="a5"/>
      </w:rPr>
      <w:instrText xml:space="preserve">PAGE  </w:instrText>
    </w:r>
    <w:r>
      <w:rPr>
        <w:rStyle w:val="a5"/>
        <w:rtl/>
      </w:rPr>
      <w:fldChar w:fldCharType="end"/>
    </w:r>
  </w:p>
  <w:p w:rsidR="00967590" w:rsidRDefault="00967590">
    <w:pPr>
      <w:pStyle w:val="a6"/>
      <w:ind w:firstLine="360"/>
      <w:rPr>
        <w:rtl/>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66044A">
    <w:pPr>
      <w:pStyle w:val="a6"/>
      <w:ind w:firstLine="360"/>
      <w:rPr>
        <w:rtl/>
      </w:rPr>
    </w:pPr>
    <w:r>
      <w:rPr>
        <w:noProof/>
        <w:rtl/>
      </w:rPr>
      <w:pict>
        <v:group id="_x0000_s2052" style="position:absolute;left:0;text-align:left;margin-left:332.05pt;margin-top:15.45pt;width:34.4pt;height:56.45pt;flip:x;z-index:2;mso-position-horizontal-relative:margin;mso-position-vertical-relative:page" coordorigin="1743,14699" coordsize="688,1129">
          <v:shapetype id="_x0000_t32" coordsize="21600,21600" o:spt="32" o:oned="t" path="m,l21600,21600e" filled="f">
            <v:path arrowok="t" fillok="f" o:connecttype="none"/>
            <o:lock v:ext="edit" shapetype="t"/>
          </v:shapetype>
          <v:shape id="_x0000_s2053" type="#_x0000_t32" style="position:absolute;left:2111;top:15387;width:0;height:441;flip:y" o:connectortype="straight" strokecolor="#7f7f7f"/>
          <v:rect id="_x0000_s2054" style="position:absolute;left:1743;top:14699;width:688;height:688;v-text-anchor:middle" filled="f" strokecolor="#7f7f7f">
            <v:textbox>
              <w:txbxContent>
                <w:p w:rsidR="009017C5" w:rsidRPr="003218D6" w:rsidRDefault="0066044A" w:rsidP="009017C5">
                  <w:pPr>
                    <w:pStyle w:val="a4"/>
                    <w:jc w:val="center"/>
                    <w:rPr>
                      <w:sz w:val="34"/>
                      <w:szCs w:val="34"/>
                    </w:rPr>
                  </w:pPr>
                  <w:r w:rsidRPr="003218D6">
                    <w:rPr>
                      <w:sz w:val="38"/>
                      <w:szCs w:val="42"/>
                    </w:rPr>
                    <w:fldChar w:fldCharType="begin"/>
                  </w:r>
                  <w:r w:rsidR="009017C5" w:rsidRPr="003218D6">
                    <w:rPr>
                      <w:sz w:val="38"/>
                      <w:szCs w:val="42"/>
                    </w:rPr>
                    <w:instrText xml:space="preserve"> PAGE    \* MERGEFORMAT </w:instrText>
                  </w:r>
                  <w:r w:rsidRPr="003218D6">
                    <w:rPr>
                      <w:sz w:val="38"/>
                      <w:szCs w:val="42"/>
                    </w:rPr>
                    <w:fldChar w:fldCharType="separate"/>
                  </w:r>
                  <w:r w:rsidR="00283099" w:rsidRPr="00283099">
                    <w:rPr>
                      <w:rFonts w:cs="Calibri"/>
                      <w:noProof/>
                      <w:sz w:val="34"/>
                      <w:szCs w:val="34"/>
                      <w:rtl/>
                      <w:lang w:val="ar-SA"/>
                    </w:rPr>
                    <w:t>10</w:t>
                  </w:r>
                  <w:r w:rsidRPr="003218D6">
                    <w:rPr>
                      <w:sz w:val="38"/>
                      <w:szCs w:val="42"/>
                    </w:rPr>
                    <w:fldChar w:fldCharType="end"/>
                  </w:r>
                </w:p>
              </w:txbxContent>
            </v:textbox>
          </v:rect>
          <w10:wrap anchorx="margin"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B5C4F"/>
    <w:multiLevelType w:val="singleLevel"/>
    <w:tmpl w:val="0EFE6F34"/>
    <w:lvl w:ilvl="0">
      <w:start w:val="1"/>
      <w:numFmt w:val="chosung"/>
      <w:lvlText w:val="-"/>
      <w:lvlJc w:val="left"/>
      <w:pPr>
        <w:tabs>
          <w:tab w:val="num" w:pos="360"/>
        </w:tabs>
        <w:ind w:left="360" w:hanging="360"/>
      </w:pPr>
      <w:rPr>
        <w:rFonts w:cs="Times New Roman" w:hint="default"/>
        <w:sz w:val="28"/>
      </w:rPr>
    </w:lvl>
  </w:abstractNum>
  <w:abstractNum w:abstractNumId="1">
    <w:nsid w:val="6BCB1672"/>
    <w:multiLevelType w:val="singleLevel"/>
    <w:tmpl w:val="B128D1FC"/>
    <w:lvl w:ilvl="0">
      <w:start w:val="1"/>
      <w:numFmt w:val="decimal"/>
      <w:lvlText w:val="%1)"/>
      <w:lvlJc w:val="left"/>
      <w:pPr>
        <w:tabs>
          <w:tab w:val="num" w:pos="1080"/>
        </w:tabs>
        <w:ind w:left="1080" w:hanging="360"/>
      </w:pPr>
      <w:rPr>
        <w:rFonts w:hint="default"/>
        <w:sz w:val="28"/>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embedSystemFonts/>
  <w:attachedTemplate r:id="rId1"/>
  <w:stylePaneFormatFilter w:val="3F01"/>
  <w:doNotTrackMoves/>
  <w:defaultTabStop w:val="720"/>
  <w:displayHorizontalDrawingGridEvery w:val="0"/>
  <w:displayVerticalDrawingGridEvery w:val="0"/>
  <w:doNotUseMarginsForDrawingGridOrigin/>
  <w:noPunctuationKerning/>
  <w:characterSpacingControl w:val="doNotCompress"/>
  <w:hdrShapeDefaults>
    <o:shapedefaults v:ext="edit" spidmax="5122"/>
    <o:shapelayout v:ext="edit">
      <o:idmap v:ext="edit" data="2"/>
      <o:rules v:ext="edit">
        <o:r id="V:Rule3" type="connector" idref="#_x0000_s2050"/>
        <o:r id="V:Rule4" type="connector" idref="#_x0000_s2053"/>
      </o:rules>
    </o:shapelayout>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A4443"/>
    <w:rsid w:val="0000011B"/>
    <w:rsid w:val="000063BD"/>
    <w:rsid w:val="00007567"/>
    <w:rsid w:val="00022E59"/>
    <w:rsid w:val="000247FF"/>
    <w:rsid w:val="00026902"/>
    <w:rsid w:val="00031BA1"/>
    <w:rsid w:val="000329D2"/>
    <w:rsid w:val="00033BAF"/>
    <w:rsid w:val="00034237"/>
    <w:rsid w:val="000353DF"/>
    <w:rsid w:val="00035614"/>
    <w:rsid w:val="000363F0"/>
    <w:rsid w:val="00036F5E"/>
    <w:rsid w:val="00040C54"/>
    <w:rsid w:val="00045CBC"/>
    <w:rsid w:val="000535F1"/>
    <w:rsid w:val="00060F0D"/>
    <w:rsid w:val="00065FA1"/>
    <w:rsid w:val="00067B80"/>
    <w:rsid w:val="00070CF7"/>
    <w:rsid w:val="00071914"/>
    <w:rsid w:val="0007378F"/>
    <w:rsid w:val="000756F2"/>
    <w:rsid w:val="00075DF6"/>
    <w:rsid w:val="00076435"/>
    <w:rsid w:val="00084E27"/>
    <w:rsid w:val="000A3882"/>
    <w:rsid w:val="000A74CB"/>
    <w:rsid w:val="000B39F0"/>
    <w:rsid w:val="000B6C10"/>
    <w:rsid w:val="000B7B82"/>
    <w:rsid w:val="000C174B"/>
    <w:rsid w:val="000C6602"/>
    <w:rsid w:val="000C7240"/>
    <w:rsid w:val="000C7A8E"/>
    <w:rsid w:val="000D4599"/>
    <w:rsid w:val="000D7F5A"/>
    <w:rsid w:val="000E2360"/>
    <w:rsid w:val="000E68AA"/>
    <w:rsid w:val="000F04CA"/>
    <w:rsid w:val="000F27E4"/>
    <w:rsid w:val="00112BE8"/>
    <w:rsid w:val="001153B7"/>
    <w:rsid w:val="00125A62"/>
    <w:rsid w:val="00126860"/>
    <w:rsid w:val="0013712E"/>
    <w:rsid w:val="001408FA"/>
    <w:rsid w:val="00140C4B"/>
    <w:rsid w:val="00152BE9"/>
    <w:rsid w:val="00156C10"/>
    <w:rsid w:val="00166F52"/>
    <w:rsid w:val="00173439"/>
    <w:rsid w:val="00182773"/>
    <w:rsid w:val="00183468"/>
    <w:rsid w:val="00184237"/>
    <w:rsid w:val="00186401"/>
    <w:rsid w:val="0019291A"/>
    <w:rsid w:val="001971F3"/>
    <w:rsid w:val="001A7469"/>
    <w:rsid w:val="001B29BD"/>
    <w:rsid w:val="001B7606"/>
    <w:rsid w:val="001C0D80"/>
    <w:rsid w:val="001C199A"/>
    <w:rsid w:val="001C2F87"/>
    <w:rsid w:val="001C4195"/>
    <w:rsid w:val="001C42B8"/>
    <w:rsid w:val="001C61BB"/>
    <w:rsid w:val="001D53B5"/>
    <w:rsid w:val="001E19C2"/>
    <w:rsid w:val="001F00B7"/>
    <w:rsid w:val="001F1626"/>
    <w:rsid w:val="001F393E"/>
    <w:rsid w:val="00202C33"/>
    <w:rsid w:val="00215654"/>
    <w:rsid w:val="002214A4"/>
    <w:rsid w:val="00222851"/>
    <w:rsid w:val="00222AC5"/>
    <w:rsid w:val="00222B7A"/>
    <w:rsid w:val="00230029"/>
    <w:rsid w:val="00230A17"/>
    <w:rsid w:val="00231CAA"/>
    <w:rsid w:val="0023274B"/>
    <w:rsid w:val="00233751"/>
    <w:rsid w:val="002356A8"/>
    <w:rsid w:val="00237DA2"/>
    <w:rsid w:val="002447A9"/>
    <w:rsid w:val="002463E8"/>
    <w:rsid w:val="00247EC9"/>
    <w:rsid w:val="00252166"/>
    <w:rsid w:val="00257550"/>
    <w:rsid w:val="00260E02"/>
    <w:rsid w:val="00272731"/>
    <w:rsid w:val="00274B38"/>
    <w:rsid w:val="00275DB5"/>
    <w:rsid w:val="002802DA"/>
    <w:rsid w:val="00280638"/>
    <w:rsid w:val="00283099"/>
    <w:rsid w:val="00286562"/>
    <w:rsid w:val="00290D68"/>
    <w:rsid w:val="00291D89"/>
    <w:rsid w:val="00296996"/>
    <w:rsid w:val="002A0B7B"/>
    <w:rsid w:val="002A20C3"/>
    <w:rsid w:val="002A332F"/>
    <w:rsid w:val="002A5CA4"/>
    <w:rsid w:val="002A748E"/>
    <w:rsid w:val="002B149E"/>
    <w:rsid w:val="002B18F1"/>
    <w:rsid w:val="002C1AB8"/>
    <w:rsid w:val="002C23CD"/>
    <w:rsid w:val="002C4018"/>
    <w:rsid w:val="002C4F0E"/>
    <w:rsid w:val="002D098E"/>
    <w:rsid w:val="002D1053"/>
    <w:rsid w:val="002D5540"/>
    <w:rsid w:val="002E2E25"/>
    <w:rsid w:val="002E3BFB"/>
    <w:rsid w:val="002E4DFB"/>
    <w:rsid w:val="002E5A23"/>
    <w:rsid w:val="002E5F81"/>
    <w:rsid w:val="002E674F"/>
    <w:rsid w:val="002F0332"/>
    <w:rsid w:val="002F13FB"/>
    <w:rsid w:val="002F14BD"/>
    <w:rsid w:val="002F32A5"/>
    <w:rsid w:val="002F3790"/>
    <w:rsid w:val="002F5672"/>
    <w:rsid w:val="002F5894"/>
    <w:rsid w:val="00302997"/>
    <w:rsid w:val="00305636"/>
    <w:rsid w:val="00310027"/>
    <w:rsid w:val="003141C9"/>
    <w:rsid w:val="003218D6"/>
    <w:rsid w:val="003226E2"/>
    <w:rsid w:val="00323429"/>
    <w:rsid w:val="003253BD"/>
    <w:rsid w:val="00325F64"/>
    <w:rsid w:val="0033141E"/>
    <w:rsid w:val="00340FC4"/>
    <w:rsid w:val="00341256"/>
    <w:rsid w:val="003463F0"/>
    <w:rsid w:val="00347B1E"/>
    <w:rsid w:val="0035041B"/>
    <w:rsid w:val="00353336"/>
    <w:rsid w:val="003608D2"/>
    <w:rsid w:val="00362941"/>
    <w:rsid w:val="00366F9D"/>
    <w:rsid w:val="00372417"/>
    <w:rsid w:val="003775E7"/>
    <w:rsid w:val="00382445"/>
    <w:rsid w:val="00383278"/>
    <w:rsid w:val="00383504"/>
    <w:rsid w:val="00384493"/>
    <w:rsid w:val="00392AC2"/>
    <w:rsid w:val="00394C05"/>
    <w:rsid w:val="00396B8B"/>
    <w:rsid w:val="003A01F2"/>
    <w:rsid w:val="003A563F"/>
    <w:rsid w:val="003A7D47"/>
    <w:rsid w:val="003B06A7"/>
    <w:rsid w:val="003B2A38"/>
    <w:rsid w:val="003B2B05"/>
    <w:rsid w:val="003B4953"/>
    <w:rsid w:val="003B5732"/>
    <w:rsid w:val="003B653D"/>
    <w:rsid w:val="003C07CB"/>
    <w:rsid w:val="003D32F6"/>
    <w:rsid w:val="003D51E0"/>
    <w:rsid w:val="003D53E4"/>
    <w:rsid w:val="003E1487"/>
    <w:rsid w:val="003E602F"/>
    <w:rsid w:val="003E69AC"/>
    <w:rsid w:val="003F2017"/>
    <w:rsid w:val="003F2E0C"/>
    <w:rsid w:val="003F434B"/>
    <w:rsid w:val="003F724C"/>
    <w:rsid w:val="00401FC1"/>
    <w:rsid w:val="00404D6A"/>
    <w:rsid w:val="00410A25"/>
    <w:rsid w:val="00412598"/>
    <w:rsid w:val="00415ACD"/>
    <w:rsid w:val="004164E8"/>
    <w:rsid w:val="00426D23"/>
    <w:rsid w:val="004339F4"/>
    <w:rsid w:val="004345B9"/>
    <w:rsid w:val="00441C8D"/>
    <w:rsid w:val="0044458A"/>
    <w:rsid w:val="00446C6E"/>
    <w:rsid w:val="0045077B"/>
    <w:rsid w:val="00456A06"/>
    <w:rsid w:val="00464DDA"/>
    <w:rsid w:val="0047019E"/>
    <w:rsid w:val="004717B6"/>
    <w:rsid w:val="0047222A"/>
    <w:rsid w:val="00473BAD"/>
    <w:rsid w:val="004742F6"/>
    <w:rsid w:val="00477115"/>
    <w:rsid w:val="00481F54"/>
    <w:rsid w:val="004843F2"/>
    <w:rsid w:val="00486E74"/>
    <w:rsid w:val="00491742"/>
    <w:rsid w:val="00492893"/>
    <w:rsid w:val="00493703"/>
    <w:rsid w:val="0049667F"/>
    <w:rsid w:val="00496EF2"/>
    <w:rsid w:val="004A0AA2"/>
    <w:rsid w:val="004A3695"/>
    <w:rsid w:val="004A3B94"/>
    <w:rsid w:val="004A7877"/>
    <w:rsid w:val="004B0E53"/>
    <w:rsid w:val="004C28FD"/>
    <w:rsid w:val="004C2B38"/>
    <w:rsid w:val="004D5784"/>
    <w:rsid w:val="004E2B32"/>
    <w:rsid w:val="004E31C3"/>
    <w:rsid w:val="004E65B0"/>
    <w:rsid w:val="004E687F"/>
    <w:rsid w:val="004E6A83"/>
    <w:rsid w:val="004F5F06"/>
    <w:rsid w:val="005020CF"/>
    <w:rsid w:val="005020E7"/>
    <w:rsid w:val="00502A1E"/>
    <w:rsid w:val="0050379C"/>
    <w:rsid w:val="0050527B"/>
    <w:rsid w:val="00515CFA"/>
    <w:rsid w:val="005215FE"/>
    <w:rsid w:val="00521A70"/>
    <w:rsid w:val="00523B50"/>
    <w:rsid w:val="0052431A"/>
    <w:rsid w:val="00525CEC"/>
    <w:rsid w:val="00535522"/>
    <w:rsid w:val="00535D14"/>
    <w:rsid w:val="005436D0"/>
    <w:rsid w:val="00554FC7"/>
    <w:rsid w:val="00555EAE"/>
    <w:rsid w:val="0055638A"/>
    <w:rsid w:val="00562CD4"/>
    <w:rsid w:val="0056428B"/>
    <w:rsid w:val="00567445"/>
    <w:rsid w:val="00575D89"/>
    <w:rsid w:val="005825B5"/>
    <w:rsid w:val="0058468A"/>
    <w:rsid w:val="00587BF3"/>
    <w:rsid w:val="00592887"/>
    <w:rsid w:val="00595E68"/>
    <w:rsid w:val="005977EA"/>
    <w:rsid w:val="005B2DAF"/>
    <w:rsid w:val="005B3A57"/>
    <w:rsid w:val="005B6A84"/>
    <w:rsid w:val="005C0E32"/>
    <w:rsid w:val="005C6147"/>
    <w:rsid w:val="005C6D4F"/>
    <w:rsid w:val="005D09C5"/>
    <w:rsid w:val="005D0AD1"/>
    <w:rsid w:val="005D5E35"/>
    <w:rsid w:val="005D6B6A"/>
    <w:rsid w:val="005E7C86"/>
    <w:rsid w:val="005F487E"/>
    <w:rsid w:val="00606C97"/>
    <w:rsid w:val="006139DE"/>
    <w:rsid w:val="0061576B"/>
    <w:rsid w:val="00617D7B"/>
    <w:rsid w:val="0062133C"/>
    <w:rsid w:val="00621837"/>
    <w:rsid w:val="00625710"/>
    <w:rsid w:val="00627E17"/>
    <w:rsid w:val="00630F87"/>
    <w:rsid w:val="00633A6B"/>
    <w:rsid w:val="00635A24"/>
    <w:rsid w:val="00636808"/>
    <w:rsid w:val="006467AD"/>
    <w:rsid w:val="006476CE"/>
    <w:rsid w:val="00650383"/>
    <w:rsid w:val="00654EE4"/>
    <w:rsid w:val="0066044A"/>
    <w:rsid w:val="00660664"/>
    <w:rsid w:val="00661568"/>
    <w:rsid w:val="006618DF"/>
    <w:rsid w:val="00661C89"/>
    <w:rsid w:val="00670796"/>
    <w:rsid w:val="006731C1"/>
    <w:rsid w:val="00675B46"/>
    <w:rsid w:val="00676E5F"/>
    <w:rsid w:val="00677F0C"/>
    <w:rsid w:val="00680ED7"/>
    <w:rsid w:val="00683280"/>
    <w:rsid w:val="006859B7"/>
    <w:rsid w:val="00692507"/>
    <w:rsid w:val="006A0982"/>
    <w:rsid w:val="006A49A6"/>
    <w:rsid w:val="006A51A7"/>
    <w:rsid w:val="006B1F6F"/>
    <w:rsid w:val="006B2CB6"/>
    <w:rsid w:val="006C0483"/>
    <w:rsid w:val="006C1FFD"/>
    <w:rsid w:val="006C20B5"/>
    <w:rsid w:val="006C43A1"/>
    <w:rsid w:val="006C5602"/>
    <w:rsid w:val="006D011E"/>
    <w:rsid w:val="006D0DAA"/>
    <w:rsid w:val="006D5646"/>
    <w:rsid w:val="006D5E82"/>
    <w:rsid w:val="006D6197"/>
    <w:rsid w:val="006F288F"/>
    <w:rsid w:val="006F4C5C"/>
    <w:rsid w:val="006F6E69"/>
    <w:rsid w:val="006F7487"/>
    <w:rsid w:val="007017E1"/>
    <w:rsid w:val="00701FB3"/>
    <w:rsid w:val="00705AAF"/>
    <w:rsid w:val="0070612B"/>
    <w:rsid w:val="0071231D"/>
    <w:rsid w:val="00715ADA"/>
    <w:rsid w:val="00716D78"/>
    <w:rsid w:val="007172F8"/>
    <w:rsid w:val="007217D7"/>
    <w:rsid w:val="0072196C"/>
    <w:rsid w:val="0072223C"/>
    <w:rsid w:val="00722423"/>
    <w:rsid w:val="00722452"/>
    <w:rsid w:val="00725179"/>
    <w:rsid w:val="007320DE"/>
    <w:rsid w:val="00732623"/>
    <w:rsid w:val="00736623"/>
    <w:rsid w:val="00737054"/>
    <w:rsid w:val="00737FE7"/>
    <w:rsid w:val="00746A9D"/>
    <w:rsid w:val="00747622"/>
    <w:rsid w:val="007541B6"/>
    <w:rsid w:val="0075739A"/>
    <w:rsid w:val="007617AF"/>
    <w:rsid w:val="007707FA"/>
    <w:rsid w:val="00770E62"/>
    <w:rsid w:val="0077145C"/>
    <w:rsid w:val="0077350A"/>
    <w:rsid w:val="00774685"/>
    <w:rsid w:val="00782402"/>
    <w:rsid w:val="00786949"/>
    <w:rsid w:val="0079000A"/>
    <w:rsid w:val="00790290"/>
    <w:rsid w:val="0079031D"/>
    <w:rsid w:val="00793F3F"/>
    <w:rsid w:val="00796853"/>
    <w:rsid w:val="007A18CA"/>
    <w:rsid w:val="007A20BF"/>
    <w:rsid w:val="007A2259"/>
    <w:rsid w:val="007A25B9"/>
    <w:rsid w:val="007A26C2"/>
    <w:rsid w:val="007A3C0F"/>
    <w:rsid w:val="007B315A"/>
    <w:rsid w:val="007B3DFF"/>
    <w:rsid w:val="007C5B47"/>
    <w:rsid w:val="007C5C45"/>
    <w:rsid w:val="007C6009"/>
    <w:rsid w:val="007D12BC"/>
    <w:rsid w:val="007E26BE"/>
    <w:rsid w:val="007E3095"/>
    <w:rsid w:val="007E3A2E"/>
    <w:rsid w:val="007E479E"/>
    <w:rsid w:val="007E6641"/>
    <w:rsid w:val="007F28FB"/>
    <w:rsid w:val="007F31A3"/>
    <w:rsid w:val="007F3BDC"/>
    <w:rsid w:val="0080103E"/>
    <w:rsid w:val="008034F2"/>
    <w:rsid w:val="00804B7A"/>
    <w:rsid w:val="00807C7F"/>
    <w:rsid w:val="00831D59"/>
    <w:rsid w:val="008342E6"/>
    <w:rsid w:val="00840617"/>
    <w:rsid w:val="00851A51"/>
    <w:rsid w:val="00851E77"/>
    <w:rsid w:val="0085754B"/>
    <w:rsid w:val="00857B85"/>
    <w:rsid w:val="00860C05"/>
    <w:rsid w:val="00867A59"/>
    <w:rsid w:val="008717AF"/>
    <w:rsid w:val="00871B1B"/>
    <w:rsid w:val="00880190"/>
    <w:rsid w:val="00881E3C"/>
    <w:rsid w:val="00887BAB"/>
    <w:rsid w:val="0089033D"/>
    <w:rsid w:val="00891F1D"/>
    <w:rsid w:val="00893581"/>
    <w:rsid w:val="008973EE"/>
    <w:rsid w:val="008A242C"/>
    <w:rsid w:val="008A2529"/>
    <w:rsid w:val="008A252E"/>
    <w:rsid w:val="008A4325"/>
    <w:rsid w:val="008B5F3A"/>
    <w:rsid w:val="008B79C4"/>
    <w:rsid w:val="008C0FF1"/>
    <w:rsid w:val="008C653E"/>
    <w:rsid w:val="008D1804"/>
    <w:rsid w:val="008D54DE"/>
    <w:rsid w:val="008E0854"/>
    <w:rsid w:val="008E2319"/>
    <w:rsid w:val="008E5060"/>
    <w:rsid w:val="008E5B43"/>
    <w:rsid w:val="008F1B7E"/>
    <w:rsid w:val="008F4A26"/>
    <w:rsid w:val="0090078B"/>
    <w:rsid w:val="00900E44"/>
    <w:rsid w:val="0090123F"/>
    <w:rsid w:val="009017C5"/>
    <w:rsid w:val="0090380B"/>
    <w:rsid w:val="0090709C"/>
    <w:rsid w:val="00910F47"/>
    <w:rsid w:val="00914EB4"/>
    <w:rsid w:val="00925851"/>
    <w:rsid w:val="00925D9E"/>
    <w:rsid w:val="009468A4"/>
    <w:rsid w:val="00947BF3"/>
    <w:rsid w:val="00947FB5"/>
    <w:rsid w:val="00955209"/>
    <w:rsid w:val="0095621A"/>
    <w:rsid w:val="00956823"/>
    <w:rsid w:val="00956A5F"/>
    <w:rsid w:val="00957133"/>
    <w:rsid w:val="009575D6"/>
    <w:rsid w:val="009608E5"/>
    <w:rsid w:val="00962199"/>
    <w:rsid w:val="00967590"/>
    <w:rsid w:val="0096780D"/>
    <w:rsid w:val="009704F2"/>
    <w:rsid w:val="00971C50"/>
    <w:rsid w:val="0097578A"/>
    <w:rsid w:val="009806C9"/>
    <w:rsid w:val="009822A6"/>
    <w:rsid w:val="009841C1"/>
    <w:rsid w:val="00990196"/>
    <w:rsid w:val="0099721E"/>
    <w:rsid w:val="009A0D52"/>
    <w:rsid w:val="009A0F04"/>
    <w:rsid w:val="009A2445"/>
    <w:rsid w:val="009A4E83"/>
    <w:rsid w:val="009A5162"/>
    <w:rsid w:val="009A60E7"/>
    <w:rsid w:val="009A6A70"/>
    <w:rsid w:val="009A755C"/>
    <w:rsid w:val="009B0389"/>
    <w:rsid w:val="009B3B08"/>
    <w:rsid w:val="009B79CD"/>
    <w:rsid w:val="009C25D3"/>
    <w:rsid w:val="009C2F0E"/>
    <w:rsid w:val="009C7C66"/>
    <w:rsid w:val="009D0831"/>
    <w:rsid w:val="009D1375"/>
    <w:rsid w:val="009D6749"/>
    <w:rsid w:val="009E1684"/>
    <w:rsid w:val="009E1FA3"/>
    <w:rsid w:val="009E4061"/>
    <w:rsid w:val="009E4118"/>
    <w:rsid w:val="009E4D4E"/>
    <w:rsid w:val="00A01EC9"/>
    <w:rsid w:val="00A0274E"/>
    <w:rsid w:val="00A049E6"/>
    <w:rsid w:val="00A0616F"/>
    <w:rsid w:val="00A0766C"/>
    <w:rsid w:val="00A1223A"/>
    <w:rsid w:val="00A127EC"/>
    <w:rsid w:val="00A134C2"/>
    <w:rsid w:val="00A1722B"/>
    <w:rsid w:val="00A21AB1"/>
    <w:rsid w:val="00A2373B"/>
    <w:rsid w:val="00A25BA1"/>
    <w:rsid w:val="00A26031"/>
    <w:rsid w:val="00A31CCB"/>
    <w:rsid w:val="00A40024"/>
    <w:rsid w:val="00A465C2"/>
    <w:rsid w:val="00A500F2"/>
    <w:rsid w:val="00A54632"/>
    <w:rsid w:val="00A54817"/>
    <w:rsid w:val="00A552A8"/>
    <w:rsid w:val="00A64289"/>
    <w:rsid w:val="00A644B1"/>
    <w:rsid w:val="00A665CB"/>
    <w:rsid w:val="00A6716C"/>
    <w:rsid w:val="00A7199D"/>
    <w:rsid w:val="00A74673"/>
    <w:rsid w:val="00A74972"/>
    <w:rsid w:val="00A87936"/>
    <w:rsid w:val="00A90B78"/>
    <w:rsid w:val="00A92B56"/>
    <w:rsid w:val="00A93001"/>
    <w:rsid w:val="00AB219D"/>
    <w:rsid w:val="00AB2539"/>
    <w:rsid w:val="00AB57C8"/>
    <w:rsid w:val="00AB7C71"/>
    <w:rsid w:val="00AC19A6"/>
    <w:rsid w:val="00AC1B13"/>
    <w:rsid w:val="00AC1D43"/>
    <w:rsid w:val="00AD1EEB"/>
    <w:rsid w:val="00AE3D6C"/>
    <w:rsid w:val="00AE59E8"/>
    <w:rsid w:val="00AE6C5C"/>
    <w:rsid w:val="00AE74A9"/>
    <w:rsid w:val="00AF00C1"/>
    <w:rsid w:val="00AF04D8"/>
    <w:rsid w:val="00AF050F"/>
    <w:rsid w:val="00AF1F74"/>
    <w:rsid w:val="00AF2585"/>
    <w:rsid w:val="00AF2AF1"/>
    <w:rsid w:val="00AF4A9C"/>
    <w:rsid w:val="00AF51F2"/>
    <w:rsid w:val="00B00C30"/>
    <w:rsid w:val="00B0204A"/>
    <w:rsid w:val="00B03FF1"/>
    <w:rsid w:val="00B1203A"/>
    <w:rsid w:val="00B20DCC"/>
    <w:rsid w:val="00B21D72"/>
    <w:rsid w:val="00B248C5"/>
    <w:rsid w:val="00B24D5B"/>
    <w:rsid w:val="00B26170"/>
    <w:rsid w:val="00B348A8"/>
    <w:rsid w:val="00B41F00"/>
    <w:rsid w:val="00B50B88"/>
    <w:rsid w:val="00B53100"/>
    <w:rsid w:val="00B55CE8"/>
    <w:rsid w:val="00B560E4"/>
    <w:rsid w:val="00B56627"/>
    <w:rsid w:val="00B57B06"/>
    <w:rsid w:val="00B6542F"/>
    <w:rsid w:val="00B81D56"/>
    <w:rsid w:val="00B83CB1"/>
    <w:rsid w:val="00B9167C"/>
    <w:rsid w:val="00B943B6"/>
    <w:rsid w:val="00B9650B"/>
    <w:rsid w:val="00B97148"/>
    <w:rsid w:val="00BA39D3"/>
    <w:rsid w:val="00BB2DE3"/>
    <w:rsid w:val="00BB45AC"/>
    <w:rsid w:val="00BB55F8"/>
    <w:rsid w:val="00BB7BC8"/>
    <w:rsid w:val="00BC3AA6"/>
    <w:rsid w:val="00BD0A91"/>
    <w:rsid w:val="00BD12D6"/>
    <w:rsid w:val="00BD5A09"/>
    <w:rsid w:val="00BD7060"/>
    <w:rsid w:val="00BE1954"/>
    <w:rsid w:val="00BE4283"/>
    <w:rsid w:val="00BE49E7"/>
    <w:rsid w:val="00BF4069"/>
    <w:rsid w:val="00BF7802"/>
    <w:rsid w:val="00C04F21"/>
    <w:rsid w:val="00C075A4"/>
    <w:rsid w:val="00C21994"/>
    <w:rsid w:val="00C225FF"/>
    <w:rsid w:val="00C258CE"/>
    <w:rsid w:val="00C3059E"/>
    <w:rsid w:val="00C310F5"/>
    <w:rsid w:val="00C31E84"/>
    <w:rsid w:val="00C413B0"/>
    <w:rsid w:val="00C43FF6"/>
    <w:rsid w:val="00C52761"/>
    <w:rsid w:val="00C61626"/>
    <w:rsid w:val="00C630D2"/>
    <w:rsid w:val="00C65A6F"/>
    <w:rsid w:val="00C719C4"/>
    <w:rsid w:val="00C71D3E"/>
    <w:rsid w:val="00C759C1"/>
    <w:rsid w:val="00C83589"/>
    <w:rsid w:val="00C87305"/>
    <w:rsid w:val="00C9129B"/>
    <w:rsid w:val="00C96110"/>
    <w:rsid w:val="00C971AB"/>
    <w:rsid w:val="00CB3378"/>
    <w:rsid w:val="00CB763B"/>
    <w:rsid w:val="00CC0598"/>
    <w:rsid w:val="00CC16F6"/>
    <w:rsid w:val="00CC605B"/>
    <w:rsid w:val="00CC7C95"/>
    <w:rsid w:val="00CD3669"/>
    <w:rsid w:val="00CD373D"/>
    <w:rsid w:val="00CD5C4D"/>
    <w:rsid w:val="00CD69ED"/>
    <w:rsid w:val="00CE103C"/>
    <w:rsid w:val="00CE1601"/>
    <w:rsid w:val="00CE617A"/>
    <w:rsid w:val="00CE650A"/>
    <w:rsid w:val="00CE7316"/>
    <w:rsid w:val="00CF17EA"/>
    <w:rsid w:val="00CF3097"/>
    <w:rsid w:val="00CF32D8"/>
    <w:rsid w:val="00CF4373"/>
    <w:rsid w:val="00D077DC"/>
    <w:rsid w:val="00D12ED4"/>
    <w:rsid w:val="00D139E3"/>
    <w:rsid w:val="00D21856"/>
    <w:rsid w:val="00D24977"/>
    <w:rsid w:val="00D2714C"/>
    <w:rsid w:val="00D31593"/>
    <w:rsid w:val="00D32624"/>
    <w:rsid w:val="00D378FD"/>
    <w:rsid w:val="00D37D8B"/>
    <w:rsid w:val="00D4000F"/>
    <w:rsid w:val="00D41B97"/>
    <w:rsid w:val="00D43F2C"/>
    <w:rsid w:val="00D45B48"/>
    <w:rsid w:val="00D471BB"/>
    <w:rsid w:val="00D56764"/>
    <w:rsid w:val="00D60702"/>
    <w:rsid w:val="00D62DED"/>
    <w:rsid w:val="00D63DD1"/>
    <w:rsid w:val="00D73FC6"/>
    <w:rsid w:val="00D80542"/>
    <w:rsid w:val="00D81565"/>
    <w:rsid w:val="00D871A2"/>
    <w:rsid w:val="00D913DF"/>
    <w:rsid w:val="00D92D32"/>
    <w:rsid w:val="00D93389"/>
    <w:rsid w:val="00DA084F"/>
    <w:rsid w:val="00DA144D"/>
    <w:rsid w:val="00DA16F3"/>
    <w:rsid w:val="00DA2C53"/>
    <w:rsid w:val="00DA2E8B"/>
    <w:rsid w:val="00DA5098"/>
    <w:rsid w:val="00DB4782"/>
    <w:rsid w:val="00DB7097"/>
    <w:rsid w:val="00DC110C"/>
    <w:rsid w:val="00DC744E"/>
    <w:rsid w:val="00DD05F7"/>
    <w:rsid w:val="00DD2AB7"/>
    <w:rsid w:val="00DD79CC"/>
    <w:rsid w:val="00DE1D8A"/>
    <w:rsid w:val="00DE4145"/>
    <w:rsid w:val="00DE483D"/>
    <w:rsid w:val="00DF1088"/>
    <w:rsid w:val="00DF1F36"/>
    <w:rsid w:val="00DF2339"/>
    <w:rsid w:val="00DF3CC2"/>
    <w:rsid w:val="00DF6B3C"/>
    <w:rsid w:val="00E027C1"/>
    <w:rsid w:val="00E10C6E"/>
    <w:rsid w:val="00E118BB"/>
    <w:rsid w:val="00E13520"/>
    <w:rsid w:val="00E17516"/>
    <w:rsid w:val="00E17AC0"/>
    <w:rsid w:val="00E213DD"/>
    <w:rsid w:val="00E25B2C"/>
    <w:rsid w:val="00E35A02"/>
    <w:rsid w:val="00E44DBD"/>
    <w:rsid w:val="00E5172F"/>
    <w:rsid w:val="00E53C05"/>
    <w:rsid w:val="00E54D17"/>
    <w:rsid w:val="00E55478"/>
    <w:rsid w:val="00E57BF4"/>
    <w:rsid w:val="00E608B3"/>
    <w:rsid w:val="00E608F3"/>
    <w:rsid w:val="00E61393"/>
    <w:rsid w:val="00E639B5"/>
    <w:rsid w:val="00E71889"/>
    <w:rsid w:val="00E75604"/>
    <w:rsid w:val="00E82B88"/>
    <w:rsid w:val="00E82D02"/>
    <w:rsid w:val="00E82D84"/>
    <w:rsid w:val="00E855CB"/>
    <w:rsid w:val="00E859B7"/>
    <w:rsid w:val="00E8744F"/>
    <w:rsid w:val="00E87816"/>
    <w:rsid w:val="00E87E30"/>
    <w:rsid w:val="00E9003C"/>
    <w:rsid w:val="00E919B0"/>
    <w:rsid w:val="00E93510"/>
    <w:rsid w:val="00E937FB"/>
    <w:rsid w:val="00E9398F"/>
    <w:rsid w:val="00E94D95"/>
    <w:rsid w:val="00E96AC9"/>
    <w:rsid w:val="00EA4443"/>
    <w:rsid w:val="00EA7729"/>
    <w:rsid w:val="00EB0855"/>
    <w:rsid w:val="00EB2662"/>
    <w:rsid w:val="00EB4AF6"/>
    <w:rsid w:val="00EB608D"/>
    <w:rsid w:val="00EB6A5D"/>
    <w:rsid w:val="00EB786F"/>
    <w:rsid w:val="00EC2378"/>
    <w:rsid w:val="00ED318E"/>
    <w:rsid w:val="00ED70FB"/>
    <w:rsid w:val="00ED7B02"/>
    <w:rsid w:val="00EE348E"/>
    <w:rsid w:val="00EE3D51"/>
    <w:rsid w:val="00EE5D7B"/>
    <w:rsid w:val="00EF163A"/>
    <w:rsid w:val="00EF1774"/>
    <w:rsid w:val="00EF49AE"/>
    <w:rsid w:val="00EF5DCA"/>
    <w:rsid w:val="00F0071D"/>
    <w:rsid w:val="00F01C8B"/>
    <w:rsid w:val="00F05B5C"/>
    <w:rsid w:val="00F1370F"/>
    <w:rsid w:val="00F22297"/>
    <w:rsid w:val="00F3000E"/>
    <w:rsid w:val="00F317D8"/>
    <w:rsid w:val="00F32A13"/>
    <w:rsid w:val="00F40B27"/>
    <w:rsid w:val="00F45A49"/>
    <w:rsid w:val="00F47F0C"/>
    <w:rsid w:val="00F5529A"/>
    <w:rsid w:val="00F61CF4"/>
    <w:rsid w:val="00F76E16"/>
    <w:rsid w:val="00F777EE"/>
    <w:rsid w:val="00F8089E"/>
    <w:rsid w:val="00F8480B"/>
    <w:rsid w:val="00F9063D"/>
    <w:rsid w:val="00F90D34"/>
    <w:rsid w:val="00F9151F"/>
    <w:rsid w:val="00F94DD7"/>
    <w:rsid w:val="00F956A8"/>
    <w:rsid w:val="00FA4761"/>
    <w:rsid w:val="00FA6763"/>
    <w:rsid w:val="00FB658B"/>
    <w:rsid w:val="00FB706A"/>
    <w:rsid w:val="00FC7EC6"/>
    <w:rsid w:val="00FD003C"/>
    <w:rsid w:val="00FD4549"/>
    <w:rsid w:val="00FD4B34"/>
    <w:rsid w:val="00FE6719"/>
    <w:rsid w:val="00FF2F85"/>
    <w:rsid w:val="00FF447B"/>
    <w:rsid w:val="00FF6ABF"/>
  </w:rsids>
  <m:mathPr>
    <m:mathFont m:val="Cambria Math"/>
    <m:brkBin m:val="before"/>
    <m:brkBinSub m:val="--"/>
    <m:smallFrac m:val="off"/>
    <m:dispDef/>
    <m:lMargin m:val="0"/>
    <m:rMargin m:val="0"/>
    <m:defJc m:val="centerGroup"/>
    <m:wrapIndent m:val="1440"/>
    <m:intLim m:val="subSup"/>
    <m:naryLim m:val="undOvr"/>
  </m:mathPr>
  <w:uiCompat97To2003/>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6044A"/>
    <w:pPr>
      <w:bidi/>
    </w:pPr>
    <w:rPr>
      <w:szCs w:val="24"/>
    </w:rPr>
  </w:style>
  <w:style w:type="paragraph" w:styleId="1">
    <w:name w:val="heading 1"/>
    <w:basedOn w:val="a"/>
    <w:next w:val="a"/>
    <w:qFormat/>
    <w:rsid w:val="0066044A"/>
    <w:pPr>
      <w:keepNext/>
      <w:jc w:val="lowKashida"/>
      <w:outlineLvl w:val="0"/>
    </w:pPr>
    <w:rPr>
      <w:rFonts w:cs="Simplified Arabic"/>
      <w:b/>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66044A"/>
    <w:pPr>
      <w:jc w:val="lowKashida"/>
    </w:pPr>
    <w:rPr>
      <w:b/>
      <w:bCs/>
      <w:szCs w:val="28"/>
    </w:rPr>
  </w:style>
  <w:style w:type="paragraph" w:styleId="a4">
    <w:name w:val="footer"/>
    <w:basedOn w:val="a"/>
    <w:link w:val="Char"/>
    <w:uiPriority w:val="99"/>
    <w:rsid w:val="0066044A"/>
    <w:pPr>
      <w:tabs>
        <w:tab w:val="center" w:pos="4153"/>
        <w:tab w:val="right" w:pos="8306"/>
      </w:tabs>
    </w:pPr>
  </w:style>
  <w:style w:type="character" w:styleId="a5">
    <w:name w:val="page number"/>
    <w:basedOn w:val="a0"/>
    <w:rsid w:val="0066044A"/>
  </w:style>
  <w:style w:type="paragraph" w:styleId="2">
    <w:name w:val="Body Text 2"/>
    <w:basedOn w:val="a"/>
    <w:rsid w:val="0066044A"/>
    <w:pPr>
      <w:jc w:val="lowKashida"/>
    </w:pPr>
    <w:rPr>
      <w:szCs w:val="36"/>
    </w:rPr>
  </w:style>
  <w:style w:type="paragraph" w:styleId="a6">
    <w:name w:val="header"/>
    <w:basedOn w:val="a"/>
    <w:rsid w:val="0066044A"/>
    <w:pPr>
      <w:tabs>
        <w:tab w:val="center" w:pos="4153"/>
        <w:tab w:val="right" w:pos="8306"/>
      </w:tabs>
    </w:pPr>
  </w:style>
  <w:style w:type="paragraph" w:styleId="3">
    <w:name w:val="Body Text 3"/>
    <w:basedOn w:val="a"/>
    <w:rsid w:val="0066044A"/>
    <w:pPr>
      <w:bidi w:val="0"/>
      <w:jc w:val="lowKashida"/>
    </w:pPr>
    <w:rPr>
      <w:rFonts w:cs="Simplified Arabic"/>
      <w:b/>
      <w:bCs/>
      <w:szCs w:val="36"/>
    </w:rPr>
  </w:style>
  <w:style w:type="paragraph" w:styleId="a7">
    <w:name w:val="Title"/>
    <w:basedOn w:val="a"/>
    <w:qFormat/>
    <w:rsid w:val="0066044A"/>
    <w:pPr>
      <w:jc w:val="center"/>
    </w:pPr>
    <w:rPr>
      <w:rFonts w:cs="Simplified Arabic"/>
      <w:b/>
      <w:bCs/>
      <w:szCs w:val="36"/>
    </w:rPr>
  </w:style>
  <w:style w:type="paragraph" w:styleId="a8">
    <w:name w:val="footnote text"/>
    <w:basedOn w:val="a"/>
    <w:semiHidden/>
    <w:rsid w:val="002F5672"/>
    <w:rPr>
      <w:szCs w:val="20"/>
      <w:lang w:eastAsia="ar-SA"/>
    </w:rPr>
  </w:style>
  <w:style w:type="character" w:styleId="a9">
    <w:name w:val="footnote reference"/>
    <w:basedOn w:val="a0"/>
    <w:semiHidden/>
    <w:rsid w:val="002F5672"/>
    <w:rPr>
      <w:rFonts w:cs="Traditional Arabic"/>
      <w:bCs/>
      <w:dstrike w:val="0"/>
      <w:position w:val="10"/>
      <w:szCs w:val="24"/>
      <w:vertAlign w:val="baseline"/>
    </w:rPr>
  </w:style>
  <w:style w:type="paragraph" w:styleId="aa">
    <w:name w:val="Normal (Web)"/>
    <w:basedOn w:val="a"/>
    <w:rsid w:val="002B18F1"/>
    <w:pPr>
      <w:bidi w:val="0"/>
      <w:spacing w:before="100" w:beforeAutospacing="1" w:after="100" w:afterAutospacing="1"/>
    </w:pPr>
    <w:rPr>
      <w:b/>
      <w:bCs/>
      <w:sz w:val="24"/>
    </w:rPr>
  </w:style>
  <w:style w:type="character" w:customStyle="1" w:styleId="Char">
    <w:name w:val="تذييل صفحة Char"/>
    <w:basedOn w:val="a0"/>
    <w:link w:val="a4"/>
    <w:uiPriority w:val="99"/>
    <w:rsid w:val="003218D6"/>
    <w:rPr>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1602;&#1575;&#1604;&#1576;%20&#1582;&#1591;&#1576;&#1577;.dot"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قالب خطبة</Template>
  <TotalTime>78</TotalTime>
  <Pages>10</Pages>
  <Words>1161</Words>
  <Characters>6619</Characters>
  <Application>Microsoft Office Word</Application>
  <DocSecurity>0</DocSecurity>
  <Lines>55</Lines>
  <Paragraphs>15</Paragraphs>
  <ScaleCrop>false</ScaleCrop>
  <HeadingPairs>
    <vt:vector size="2" baseType="variant">
      <vt:variant>
        <vt:lpstr>العنوان</vt:lpstr>
      </vt:variant>
      <vt:variant>
        <vt:i4>1</vt:i4>
      </vt:variant>
    </vt:vector>
  </HeadingPairs>
  <TitlesOfParts>
    <vt:vector size="1" baseType="lpstr">
      <vt:lpstr>أحكام الإحداد  28/1/1417هـ</vt:lpstr>
    </vt:vector>
  </TitlesOfParts>
  <Company> </Company>
  <LinksUpToDate>false</LinksUpToDate>
  <CharactersWithSpaces>7765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أحكام الإحداد  28/1/1417هـ</dc:title>
  <dc:subject/>
  <dc:creator>User</dc:creator>
  <cp:keywords/>
  <cp:lastModifiedBy>User</cp:lastModifiedBy>
  <cp:revision>37</cp:revision>
  <cp:lastPrinted>2007-06-29T02:07:00Z</cp:lastPrinted>
  <dcterms:created xsi:type="dcterms:W3CDTF">2007-06-29T00:50:00Z</dcterms:created>
  <dcterms:modified xsi:type="dcterms:W3CDTF">2007-08-01T23:09:00Z</dcterms:modified>
</cp:coreProperties>
</file>